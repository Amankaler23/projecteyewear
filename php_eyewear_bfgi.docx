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1E696C" w14:textId="77777777" w:rsidR="007E6EA8" w:rsidRPr="007E6EA8" w:rsidRDefault="007E6EA8" w:rsidP="007E6EA8">
      <w:pPr>
        <w:jc w:val="center"/>
        <w:rPr>
          <w:rFonts w:ascii="Times New Roman" w:hAnsi="Times New Roman"/>
          <w:b/>
          <w:bCs/>
          <w:sz w:val="28"/>
          <w:szCs w:val="28"/>
        </w:rPr>
      </w:pPr>
      <w:r w:rsidRPr="007E6EA8">
        <w:rPr>
          <w:rFonts w:ascii="Times New Roman" w:hAnsi="Times New Roman"/>
          <w:b/>
          <w:bCs/>
          <w:sz w:val="28"/>
          <w:szCs w:val="28"/>
        </w:rPr>
        <w:t>A</w:t>
      </w:r>
    </w:p>
    <w:p w14:paraId="2D8D3379" w14:textId="7D679792" w:rsidR="005F5D89" w:rsidRDefault="007E6EA8" w:rsidP="005F5D89">
      <w:pPr>
        <w:jc w:val="center"/>
        <w:rPr>
          <w:rFonts w:ascii="Times New Roman" w:hAnsi="Times New Roman"/>
          <w:b/>
          <w:bCs/>
          <w:sz w:val="28"/>
          <w:szCs w:val="28"/>
        </w:rPr>
      </w:pPr>
      <w:r w:rsidRPr="007E6EA8">
        <w:rPr>
          <w:rFonts w:ascii="Times New Roman" w:hAnsi="Times New Roman"/>
          <w:b/>
          <w:bCs/>
          <w:sz w:val="28"/>
          <w:szCs w:val="28"/>
        </w:rPr>
        <w:t>Project Report</w:t>
      </w:r>
      <w:r w:rsidR="005F5D89">
        <w:rPr>
          <w:rFonts w:ascii="Times New Roman" w:hAnsi="Times New Roman"/>
          <w:b/>
          <w:bCs/>
          <w:sz w:val="28"/>
          <w:szCs w:val="28"/>
        </w:rPr>
        <w:t xml:space="preserve"> </w:t>
      </w:r>
      <w:r w:rsidRPr="007E6EA8">
        <w:rPr>
          <w:rFonts w:ascii="Times New Roman" w:hAnsi="Times New Roman"/>
          <w:b/>
          <w:bCs/>
          <w:sz w:val="28"/>
          <w:szCs w:val="28"/>
        </w:rPr>
        <w:t>On</w:t>
      </w:r>
    </w:p>
    <w:p w14:paraId="567DCB91" w14:textId="1CFC7CF4" w:rsidR="007E6EA8" w:rsidRPr="005F5D89" w:rsidRDefault="005F5D89" w:rsidP="005F5D89">
      <w:pPr>
        <w:jc w:val="center"/>
        <w:rPr>
          <w:rFonts w:ascii="Times New Roman" w:hAnsi="Times New Roman"/>
          <w:b/>
          <w:bCs/>
          <w:color w:val="FF0000"/>
          <w:sz w:val="28"/>
          <w:szCs w:val="28"/>
        </w:rPr>
      </w:pPr>
      <w:r>
        <w:rPr>
          <w:rFonts w:ascii="Times New Roman" w:hAnsi="Times New Roman"/>
          <w:b/>
          <w:bCs/>
          <w:sz w:val="28"/>
          <w:szCs w:val="28"/>
        </w:rPr>
        <w:t>CLEARVIEW EYEGLASSES</w:t>
      </w:r>
    </w:p>
    <w:p w14:paraId="473B1F48" w14:textId="0440012F" w:rsidR="007E6EA8" w:rsidRPr="007E6EA8" w:rsidRDefault="007E6EA8" w:rsidP="007E6EA8">
      <w:pPr>
        <w:jc w:val="center"/>
        <w:rPr>
          <w:rFonts w:ascii="Times New Roman" w:hAnsi="Times New Roman"/>
          <w:b/>
          <w:bCs/>
          <w:sz w:val="28"/>
          <w:szCs w:val="28"/>
        </w:rPr>
      </w:pPr>
      <w:r w:rsidRPr="007E6EA8">
        <w:rPr>
          <w:rFonts w:ascii="Times New Roman" w:hAnsi="Times New Roman"/>
          <w:b/>
          <w:bCs/>
          <w:sz w:val="28"/>
          <w:szCs w:val="28"/>
        </w:rPr>
        <w:t>Submitted in the partial fulfillment of the requirement for the degree of</w:t>
      </w:r>
    </w:p>
    <w:p w14:paraId="422BDBC2" w14:textId="77777777" w:rsidR="007E6EA8" w:rsidRPr="007E6EA8" w:rsidRDefault="007E6EA8" w:rsidP="007E6EA8">
      <w:pPr>
        <w:jc w:val="center"/>
        <w:rPr>
          <w:rFonts w:ascii="Times New Roman" w:hAnsi="Times New Roman"/>
          <w:b/>
          <w:bCs/>
          <w:sz w:val="28"/>
          <w:szCs w:val="28"/>
          <w:u w:val="single"/>
        </w:rPr>
      </w:pPr>
      <w:r w:rsidRPr="007E6EA8">
        <w:rPr>
          <w:rFonts w:ascii="Times New Roman" w:hAnsi="Times New Roman"/>
          <w:b/>
          <w:bCs/>
          <w:sz w:val="28"/>
          <w:szCs w:val="28"/>
          <w:u w:val="single"/>
        </w:rPr>
        <w:t>BACHELOR   OF   TECHNOLOGY</w:t>
      </w:r>
    </w:p>
    <w:p w14:paraId="279A69B6" w14:textId="0A2EB9C6" w:rsidR="007E6EA8" w:rsidRPr="007E6EA8" w:rsidRDefault="005F5D89" w:rsidP="007E6EA8">
      <w:pPr>
        <w:jc w:val="center"/>
        <w:rPr>
          <w:rFonts w:ascii="Times New Roman" w:hAnsi="Times New Roman"/>
          <w:b/>
          <w:bCs/>
          <w:sz w:val="28"/>
          <w:szCs w:val="28"/>
        </w:rPr>
      </w:pPr>
      <w:r>
        <w:rPr>
          <w:rFonts w:ascii="Times New Roman" w:hAnsi="Times New Roman"/>
          <w:b/>
          <w:bCs/>
          <w:sz w:val="28"/>
          <w:szCs w:val="28"/>
        </w:rPr>
        <w:t>(Session-2022-2026</w:t>
      </w:r>
      <w:r w:rsidR="007E6EA8" w:rsidRPr="007E6EA8">
        <w:rPr>
          <w:rFonts w:ascii="Times New Roman" w:hAnsi="Times New Roman"/>
          <w:b/>
          <w:bCs/>
          <w:sz w:val="28"/>
          <w:szCs w:val="28"/>
        </w:rPr>
        <w:t>)</w:t>
      </w:r>
    </w:p>
    <w:p w14:paraId="69D6227D" w14:textId="619FECF3" w:rsidR="007E6EA8" w:rsidRPr="007E6EA8" w:rsidRDefault="007E6EA8" w:rsidP="007E6EA8">
      <w:pPr>
        <w:jc w:val="center"/>
        <w:rPr>
          <w:rFonts w:ascii="Times New Roman" w:hAnsi="Times New Roman"/>
          <w:b/>
          <w:bCs/>
          <w:sz w:val="28"/>
          <w:szCs w:val="28"/>
        </w:rPr>
      </w:pPr>
      <w:r w:rsidRPr="007E6EA8">
        <w:rPr>
          <w:rFonts w:ascii="Times New Roman" w:hAnsi="Times New Roman"/>
          <w:noProof/>
          <w:lang w:val="en-IN" w:eastAsia="en-IN"/>
        </w:rPr>
        <w:drawing>
          <wp:inline distT="0" distB="0" distL="0" distR="0" wp14:anchorId="40763782" wp14:editId="665A564B">
            <wp:extent cx="2606040" cy="2084890"/>
            <wp:effectExtent l="0" t="0" r="0" b="0"/>
            <wp:docPr id="8788823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7589" cy="2094130"/>
                    </a:xfrm>
                    <a:prstGeom prst="rect">
                      <a:avLst/>
                    </a:prstGeom>
                    <a:noFill/>
                    <a:ln>
                      <a:noFill/>
                    </a:ln>
                  </pic:spPr>
                </pic:pic>
              </a:graphicData>
            </a:graphic>
          </wp:inline>
        </w:drawing>
      </w:r>
    </w:p>
    <w:p w14:paraId="65D2554E" w14:textId="77777777" w:rsidR="007E6EA8" w:rsidRPr="007E6EA8" w:rsidRDefault="007E6EA8" w:rsidP="007E6EA8">
      <w:pPr>
        <w:jc w:val="center"/>
        <w:rPr>
          <w:rFonts w:ascii="Times New Roman" w:hAnsi="Times New Roman"/>
          <w:b/>
          <w:bCs/>
          <w:sz w:val="28"/>
          <w:szCs w:val="28"/>
        </w:rPr>
      </w:pPr>
      <w:r w:rsidRPr="007E6EA8">
        <w:rPr>
          <w:rFonts w:ascii="Times New Roman" w:hAnsi="Times New Roman"/>
          <w:b/>
          <w:bCs/>
          <w:sz w:val="28"/>
          <w:szCs w:val="28"/>
        </w:rPr>
        <w:t xml:space="preserve">                                                       </w:t>
      </w:r>
    </w:p>
    <w:p w14:paraId="353E4C88" w14:textId="29F73769" w:rsidR="007E6EA8" w:rsidRPr="007E6EA8" w:rsidRDefault="007E6EA8" w:rsidP="007E6EA8">
      <w:pPr>
        <w:rPr>
          <w:rFonts w:ascii="Times New Roman" w:hAnsi="Times New Roman"/>
          <w:b/>
          <w:bCs/>
          <w:sz w:val="28"/>
          <w:szCs w:val="28"/>
        </w:rPr>
      </w:pPr>
      <w:r w:rsidRPr="007E6EA8">
        <w:rPr>
          <w:rFonts w:ascii="Times New Roman" w:hAnsi="Times New Roman"/>
          <w:b/>
          <w:bCs/>
          <w:sz w:val="28"/>
          <w:szCs w:val="28"/>
        </w:rPr>
        <w:t>Submitted To:</w:t>
      </w:r>
      <w:r w:rsidRPr="007E6EA8">
        <w:rPr>
          <w:rFonts w:ascii="Times New Roman" w:hAnsi="Times New Roman"/>
          <w:b/>
          <w:bCs/>
          <w:sz w:val="28"/>
          <w:szCs w:val="28"/>
        </w:rPr>
        <w:tab/>
      </w:r>
      <w:r w:rsidRPr="007E6EA8">
        <w:rPr>
          <w:rFonts w:ascii="Times New Roman" w:hAnsi="Times New Roman"/>
          <w:b/>
          <w:bCs/>
          <w:sz w:val="28"/>
          <w:szCs w:val="28"/>
        </w:rPr>
        <w:tab/>
        <w:t xml:space="preserve">                                            </w:t>
      </w:r>
      <w:r w:rsidRPr="007E6EA8">
        <w:rPr>
          <w:rFonts w:ascii="Times New Roman" w:hAnsi="Times New Roman"/>
          <w:b/>
          <w:bCs/>
          <w:sz w:val="28"/>
          <w:szCs w:val="28"/>
        </w:rPr>
        <w:tab/>
        <w:t>Submitted by:</w:t>
      </w:r>
    </w:p>
    <w:p w14:paraId="320ADF1D" w14:textId="7B641297" w:rsidR="007E6EA8" w:rsidRPr="007E6EA8" w:rsidRDefault="007E6EA8" w:rsidP="007E6EA8">
      <w:pPr>
        <w:rPr>
          <w:rFonts w:ascii="Times New Roman" w:hAnsi="Times New Roman"/>
          <w:b/>
          <w:bCs/>
          <w:sz w:val="28"/>
          <w:szCs w:val="28"/>
        </w:rPr>
      </w:pPr>
      <w:r w:rsidRPr="007E6EA8">
        <w:rPr>
          <w:rFonts w:ascii="Times New Roman" w:hAnsi="Times New Roman"/>
          <w:b/>
          <w:bCs/>
          <w:sz w:val="28"/>
          <w:szCs w:val="28"/>
        </w:rPr>
        <w:t>Teacher Name</w:t>
      </w:r>
      <w:r w:rsidRPr="007E6EA8">
        <w:rPr>
          <w:rFonts w:ascii="Times New Roman" w:hAnsi="Times New Roman"/>
          <w:b/>
          <w:bCs/>
          <w:sz w:val="28"/>
          <w:szCs w:val="28"/>
        </w:rPr>
        <w:tab/>
      </w:r>
      <w:r w:rsidRPr="007E6EA8">
        <w:rPr>
          <w:rFonts w:ascii="Times New Roman" w:hAnsi="Times New Roman"/>
          <w:b/>
          <w:bCs/>
          <w:sz w:val="28"/>
          <w:szCs w:val="28"/>
        </w:rPr>
        <w:tab/>
      </w:r>
      <w:r w:rsidRPr="007E6EA8">
        <w:rPr>
          <w:rFonts w:ascii="Times New Roman" w:hAnsi="Times New Roman"/>
          <w:b/>
          <w:bCs/>
          <w:sz w:val="28"/>
          <w:szCs w:val="28"/>
        </w:rPr>
        <w:tab/>
      </w:r>
      <w:r w:rsidRPr="007E6EA8">
        <w:rPr>
          <w:rFonts w:ascii="Times New Roman" w:hAnsi="Times New Roman"/>
          <w:b/>
          <w:bCs/>
          <w:sz w:val="28"/>
          <w:szCs w:val="28"/>
        </w:rPr>
        <w:tab/>
      </w:r>
      <w:r w:rsidRPr="007E6EA8">
        <w:rPr>
          <w:rFonts w:ascii="Times New Roman" w:hAnsi="Times New Roman"/>
          <w:b/>
          <w:bCs/>
          <w:sz w:val="28"/>
          <w:szCs w:val="28"/>
        </w:rPr>
        <w:tab/>
      </w:r>
      <w:r w:rsidRPr="007E6EA8">
        <w:rPr>
          <w:rFonts w:ascii="Times New Roman" w:hAnsi="Times New Roman"/>
          <w:b/>
          <w:bCs/>
          <w:sz w:val="28"/>
          <w:szCs w:val="28"/>
        </w:rPr>
        <w:tab/>
      </w:r>
      <w:r w:rsidR="005F5D89">
        <w:rPr>
          <w:rFonts w:ascii="Times New Roman" w:hAnsi="Times New Roman"/>
          <w:b/>
          <w:bCs/>
          <w:sz w:val="28"/>
          <w:szCs w:val="28"/>
        </w:rPr>
        <w:t xml:space="preserve">          </w:t>
      </w:r>
      <w:proofErr w:type="spellStart"/>
      <w:r w:rsidR="005F5D89">
        <w:rPr>
          <w:rFonts w:ascii="Times New Roman" w:hAnsi="Times New Roman"/>
          <w:b/>
          <w:bCs/>
          <w:sz w:val="28"/>
          <w:szCs w:val="28"/>
        </w:rPr>
        <w:t>Amandeep</w:t>
      </w:r>
      <w:proofErr w:type="spellEnd"/>
      <w:r w:rsidR="005F5D89">
        <w:rPr>
          <w:rFonts w:ascii="Times New Roman" w:hAnsi="Times New Roman"/>
          <w:b/>
          <w:bCs/>
          <w:sz w:val="28"/>
          <w:szCs w:val="28"/>
        </w:rPr>
        <w:t xml:space="preserve"> </w:t>
      </w:r>
      <w:proofErr w:type="spellStart"/>
      <w:r w:rsidR="005F5D89">
        <w:rPr>
          <w:rFonts w:ascii="Times New Roman" w:hAnsi="Times New Roman"/>
          <w:b/>
          <w:bCs/>
          <w:sz w:val="28"/>
          <w:szCs w:val="28"/>
        </w:rPr>
        <w:t>kaur</w:t>
      </w:r>
      <w:proofErr w:type="spellEnd"/>
    </w:p>
    <w:p w14:paraId="661E2FFA" w14:textId="350F12B1" w:rsidR="007E6EA8" w:rsidRPr="007E6EA8" w:rsidRDefault="007E6EA8" w:rsidP="007E6EA8">
      <w:pPr>
        <w:rPr>
          <w:rFonts w:ascii="Times New Roman" w:hAnsi="Times New Roman"/>
          <w:b/>
          <w:bCs/>
          <w:sz w:val="28"/>
          <w:szCs w:val="28"/>
        </w:rPr>
      </w:pPr>
      <w:r w:rsidRPr="007E6EA8">
        <w:rPr>
          <w:rFonts w:ascii="Times New Roman" w:hAnsi="Times New Roman"/>
          <w:b/>
          <w:bCs/>
          <w:sz w:val="28"/>
          <w:szCs w:val="28"/>
        </w:rPr>
        <w:t>Assistant Prof.</w:t>
      </w:r>
      <w:r w:rsidRPr="007E6EA8">
        <w:rPr>
          <w:rFonts w:ascii="Times New Roman" w:hAnsi="Times New Roman"/>
          <w:b/>
          <w:bCs/>
          <w:sz w:val="28"/>
          <w:szCs w:val="28"/>
        </w:rPr>
        <w:tab/>
      </w:r>
      <w:r w:rsidRPr="007E6EA8">
        <w:rPr>
          <w:rFonts w:ascii="Times New Roman" w:hAnsi="Times New Roman"/>
          <w:b/>
          <w:bCs/>
          <w:sz w:val="28"/>
          <w:szCs w:val="28"/>
        </w:rPr>
        <w:tab/>
      </w:r>
      <w:r w:rsidRPr="007E6EA8">
        <w:rPr>
          <w:rFonts w:ascii="Times New Roman" w:hAnsi="Times New Roman"/>
          <w:b/>
          <w:bCs/>
          <w:sz w:val="28"/>
          <w:szCs w:val="28"/>
        </w:rPr>
        <w:tab/>
      </w:r>
      <w:r w:rsidRPr="007E6EA8">
        <w:rPr>
          <w:rFonts w:ascii="Times New Roman" w:hAnsi="Times New Roman"/>
          <w:b/>
          <w:bCs/>
          <w:sz w:val="28"/>
          <w:szCs w:val="28"/>
        </w:rPr>
        <w:tab/>
      </w:r>
      <w:r w:rsidRPr="007E6EA8">
        <w:rPr>
          <w:rFonts w:ascii="Times New Roman" w:hAnsi="Times New Roman"/>
          <w:b/>
          <w:bCs/>
          <w:sz w:val="28"/>
          <w:szCs w:val="28"/>
        </w:rPr>
        <w:tab/>
      </w:r>
      <w:r w:rsidRPr="007E6EA8">
        <w:rPr>
          <w:rFonts w:ascii="Times New Roman" w:hAnsi="Times New Roman"/>
          <w:b/>
          <w:bCs/>
          <w:sz w:val="28"/>
          <w:szCs w:val="28"/>
        </w:rPr>
        <w:tab/>
      </w:r>
      <w:r w:rsidRPr="007E6EA8">
        <w:rPr>
          <w:rFonts w:ascii="Times New Roman" w:hAnsi="Times New Roman"/>
          <w:b/>
          <w:bCs/>
          <w:sz w:val="28"/>
          <w:szCs w:val="28"/>
        </w:rPr>
        <w:tab/>
      </w:r>
      <w:proofErr w:type="spellStart"/>
      <w:proofErr w:type="gramStart"/>
      <w:r w:rsidRPr="007E6EA8">
        <w:rPr>
          <w:rFonts w:ascii="Times New Roman" w:hAnsi="Times New Roman"/>
          <w:b/>
          <w:bCs/>
          <w:sz w:val="28"/>
          <w:szCs w:val="28"/>
        </w:rPr>
        <w:t>B.tech</w:t>
      </w:r>
      <w:proofErr w:type="spellEnd"/>
      <w:r w:rsidRPr="007E6EA8">
        <w:rPr>
          <w:rFonts w:ascii="Times New Roman" w:hAnsi="Times New Roman"/>
          <w:b/>
          <w:bCs/>
          <w:sz w:val="28"/>
          <w:szCs w:val="28"/>
        </w:rPr>
        <w:t xml:space="preserve">  4</w:t>
      </w:r>
      <w:r w:rsidRPr="007E6EA8">
        <w:rPr>
          <w:rFonts w:ascii="Times New Roman" w:hAnsi="Times New Roman"/>
          <w:b/>
          <w:bCs/>
          <w:sz w:val="28"/>
          <w:szCs w:val="28"/>
          <w:vertAlign w:val="superscript"/>
        </w:rPr>
        <w:t>th</w:t>
      </w:r>
      <w:proofErr w:type="gramEnd"/>
      <w:r w:rsidRPr="007E6EA8">
        <w:rPr>
          <w:rFonts w:ascii="Times New Roman" w:hAnsi="Times New Roman"/>
          <w:b/>
          <w:bCs/>
          <w:sz w:val="28"/>
          <w:szCs w:val="28"/>
        </w:rPr>
        <w:t xml:space="preserve"> Sem.</w:t>
      </w:r>
    </w:p>
    <w:p w14:paraId="2F237EDC" w14:textId="7602051D" w:rsidR="007E6EA8" w:rsidRPr="007E6EA8" w:rsidRDefault="007E6EA8" w:rsidP="007E6EA8">
      <w:pPr>
        <w:rPr>
          <w:rFonts w:ascii="Times New Roman" w:hAnsi="Times New Roman"/>
          <w:b/>
          <w:bCs/>
          <w:sz w:val="28"/>
          <w:szCs w:val="28"/>
        </w:rPr>
      </w:pPr>
      <w:proofErr w:type="gramStart"/>
      <w:r w:rsidRPr="007E6EA8">
        <w:rPr>
          <w:rFonts w:ascii="Times New Roman" w:hAnsi="Times New Roman"/>
          <w:b/>
          <w:bCs/>
          <w:sz w:val="28"/>
          <w:szCs w:val="28"/>
        </w:rPr>
        <w:t xml:space="preserve">Dept. of Computer Sci. &amp; </w:t>
      </w:r>
      <w:proofErr w:type="spellStart"/>
      <w:r w:rsidRPr="007E6EA8">
        <w:rPr>
          <w:rFonts w:ascii="Times New Roman" w:hAnsi="Times New Roman"/>
          <w:b/>
          <w:bCs/>
          <w:sz w:val="28"/>
          <w:szCs w:val="28"/>
        </w:rPr>
        <w:t>Engg</w:t>
      </w:r>
      <w:proofErr w:type="spellEnd"/>
      <w:r w:rsidRPr="007E6EA8">
        <w:rPr>
          <w:rFonts w:ascii="Times New Roman" w:hAnsi="Times New Roman"/>
          <w:b/>
          <w:bCs/>
          <w:sz w:val="28"/>
          <w:szCs w:val="28"/>
        </w:rPr>
        <w:t>.</w:t>
      </w:r>
      <w:proofErr w:type="gramEnd"/>
      <w:r w:rsidRPr="007E6EA8">
        <w:rPr>
          <w:rFonts w:ascii="Times New Roman" w:hAnsi="Times New Roman"/>
          <w:b/>
          <w:bCs/>
          <w:sz w:val="28"/>
          <w:szCs w:val="28"/>
        </w:rPr>
        <w:t xml:space="preserve">             </w:t>
      </w:r>
      <w:r w:rsidRPr="007E6EA8">
        <w:rPr>
          <w:rFonts w:ascii="Times New Roman" w:hAnsi="Times New Roman"/>
          <w:b/>
          <w:bCs/>
          <w:sz w:val="28"/>
          <w:szCs w:val="28"/>
        </w:rPr>
        <w:tab/>
      </w:r>
      <w:r w:rsidRPr="007E6EA8">
        <w:rPr>
          <w:rFonts w:ascii="Times New Roman" w:hAnsi="Times New Roman"/>
          <w:b/>
          <w:bCs/>
          <w:sz w:val="28"/>
          <w:szCs w:val="28"/>
        </w:rPr>
        <w:tab/>
      </w:r>
      <w:r w:rsidRPr="007E6EA8">
        <w:rPr>
          <w:rFonts w:ascii="Times New Roman" w:hAnsi="Times New Roman"/>
          <w:b/>
          <w:bCs/>
          <w:sz w:val="28"/>
          <w:szCs w:val="28"/>
        </w:rPr>
        <w:tab/>
      </w:r>
      <w:r w:rsidR="005F5D89">
        <w:rPr>
          <w:rFonts w:ascii="Times New Roman" w:hAnsi="Times New Roman"/>
          <w:b/>
          <w:bCs/>
          <w:sz w:val="28"/>
          <w:szCs w:val="28"/>
        </w:rPr>
        <w:t>Roll No.220280480</w:t>
      </w:r>
    </w:p>
    <w:p w14:paraId="0E50126E" w14:textId="46A5E751" w:rsidR="00EE522E" w:rsidRPr="007E6EA8" w:rsidRDefault="00EE522E" w:rsidP="005B6532">
      <w:pPr>
        <w:jc w:val="center"/>
        <w:rPr>
          <w:rFonts w:ascii="Times New Roman" w:hAnsi="Times New Roman"/>
          <w:b/>
          <w:bCs/>
          <w:sz w:val="28"/>
          <w:szCs w:val="28"/>
        </w:rPr>
      </w:pPr>
    </w:p>
    <w:p w14:paraId="0396AE35" w14:textId="77777777" w:rsidR="00EE522E" w:rsidRPr="007E6EA8" w:rsidRDefault="00EE522E" w:rsidP="005B6532">
      <w:pPr>
        <w:jc w:val="center"/>
        <w:rPr>
          <w:rFonts w:ascii="Times New Roman" w:hAnsi="Times New Roman"/>
          <w:b/>
          <w:bCs/>
          <w:sz w:val="28"/>
          <w:szCs w:val="28"/>
        </w:rPr>
      </w:pPr>
    </w:p>
    <w:p w14:paraId="31C12CB9" w14:textId="0CA9923D" w:rsidR="007E6EA8" w:rsidRPr="007E6EA8" w:rsidRDefault="005F5D89" w:rsidP="005B6532">
      <w:pPr>
        <w:jc w:val="center"/>
        <w:rPr>
          <w:rFonts w:ascii="Times New Roman" w:hAnsi="Times New Roman"/>
          <w:b/>
          <w:bCs/>
          <w:sz w:val="36"/>
          <w:szCs w:val="36"/>
        </w:rPr>
      </w:pPr>
      <w:r>
        <w:rPr>
          <w:rFonts w:ascii="Times New Roman" w:hAnsi="Times New Roman"/>
          <w:b/>
          <w:bCs/>
          <w:sz w:val="36"/>
          <w:szCs w:val="36"/>
        </w:rPr>
        <w:t>BABA FARID COLLEGE OF ENGINEERING &amp; TECHNOLOGY</w:t>
      </w:r>
    </w:p>
    <w:p w14:paraId="2CD44969" w14:textId="77777777" w:rsidR="006846B1" w:rsidRPr="007E6EA8" w:rsidRDefault="006846B1" w:rsidP="005B6532">
      <w:pPr>
        <w:jc w:val="center"/>
        <w:rPr>
          <w:rFonts w:ascii="Times New Roman" w:hAnsi="Times New Roman"/>
          <w:b/>
          <w:bCs/>
          <w:sz w:val="28"/>
          <w:szCs w:val="28"/>
        </w:rPr>
      </w:pPr>
    </w:p>
    <w:p w14:paraId="33F04D28" w14:textId="77777777" w:rsidR="007E6EA8" w:rsidRPr="007E6EA8" w:rsidRDefault="007E6EA8" w:rsidP="005B6532">
      <w:pPr>
        <w:pStyle w:val="Heading1"/>
        <w:spacing w:before="87"/>
        <w:ind w:right="1337"/>
        <w:jc w:val="center"/>
        <w:rPr>
          <w:rFonts w:ascii="Times New Roman" w:hAnsi="Times New Roman"/>
          <w:color w:val="0E1C24"/>
          <w:spacing w:val="-2"/>
          <w:u w:val="thick" w:color="0E1C24"/>
        </w:rPr>
      </w:pPr>
    </w:p>
    <w:p w14:paraId="79101F86" w14:textId="77777777" w:rsidR="00CF06A9" w:rsidRDefault="00CF06A9" w:rsidP="007E6EA8">
      <w:pPr>
        <w:pStyle w:val="Heading1"/>
        <w:spacing w:before="87"/>
        <w:ind w:right="1337"/>
        <w:jc w:val="center"/>
        <w:rPr>
          <w:rFonts w:ascii="Times New Roman" w:hAnsi="Times New Roman"/>
          <w:color w:val="0E1C24"/>
          <w:spacing w:val="-2"/>
          <w:u w:val="thick" w:color="0E1C24"/>
          <w:lang w:val="en-US"/>
        </w:rPr>
      </w:pPr>
    </w:p>
    <w:p w14:paraId="22A3A749" w14:textId="5BC51CD7" w:rsidR="005B6532" w:rsidRPr="007E6EA8" w:rsidRDefault="005B6532" w:rsidP="007E6EA8">
      <w:pPr>
        <w:pStyle w:val="Heading1"/>
        <w:spacing w:before="87"/>
        <w:ind w:right="1337"/>
        <w:jc w:val="center"/>
        <w:rPr>
          <w:rFonts w:ascii="Times New Roman" w:hAnsi="Times New Roman"/>
          <w:color w:val="0E1C24"/>
          <w:spacing w:val="-2"/>
          <w:u w:val="thick" w:color="0E1C24"/>
        </w:rPr>
      </w:pPr>
      <w:r w:rsidRPr="007E6EA8">
        <w:rPr>
          <w:rFonts w:ascii="Times New Roman" w:hAnsi="Times New Roman"/>
          <w:color w:val="0E1C24"/>
          <w:spacing w:val="-2"/>
          <w:u w:val="thick" w:color="0E1C24"/>
        </w:rPr>
        <w:t>PREFACE</w:t>
      </w:r>
    </w:p>
    <w:p w14:paraId="5D1BEAEA" w14:textId="77777777" w:rsidR="005B6532" w:rsidRPr="007E6EA8" w:rsidRDefault="005B6532" w:rsidP="005B6532">
      <w:pPr>
        <w:rPr>
          <w:rFonts w:ascii="Times New Roman" w:hAnsi="Times New Roman"/>
          <w:lang w:val="x-none" w:eastAsia="x-none"/>
        </w:rPr>
      </w:pPr>
    </w:p>
    <w:p w14:paraId="730FBDC8" w14:textId="77777777" w:rsidR="00CF06A9" w:rsidRDefault="00CF06A9" w:rsidP="00CF06A9">
      <w:pPr>
        <w:spacing w:line="360" w:lineRule="auto"/>
        <w:jc w:val="both"/>
        <w:rPr>
          <w:rFonts w:ascii="Times New Roman" w:hAnsi="Times New Roman"/>
          <w:sz w:val="24"/>
          <w:szCs w:val="24"/>
        </w:rPr>
      </w:pPr>
      <w:r w:rsidRPr="00083673">
        <w:rPr>
          <w:rFonts w:ascii="Times New Roman" w:hAnsi="Times New Roman"/>
          <w:sz w:val="24"/>
          <w:szCs w:val="24"/>
        </w:rPr>
        <w:t>Welcome to the world of eyewear, where style meets vision in perfect harmony. This collection celebrates the art of eyewear design, offering a range of frames that blend fashion-forward trends with timeless elegance. Whether you're seeking classic sophistication, contemporary chic or bold innovation, each pair in this collection embodies craftsmanship and personal expression. Explore the pages ahead to discover frames that not only enhance your vision but also elevate your style, making every look a statement of individuality.</w:t>
      </w:r>
    </w:p>
    <w:p w14:paraId="7ADFB10F" w14:textId="77777777" w:rsidR="00A04470" w:rsidRPr="007E6EA8" w:rsidRDefault="00A04470" w:rsidP="009031CA">
      <w:pPr>
        <w:pStyle w:val="Heading1"/>
        <w:jc w:val="center"/>
        <w:rPr>
          <w:rFonts w:ascii="Times New Roman" w:hAnsi="Times New Roman"/>
          <w:color w:val="0D0D0D" w:themeColor="text1" w:themeTint="F2"/>
          <w:sz w:val="24"/>
          <w:szCs w:val="24"/>
          <w:u w:val="thick"/>
        </w:rPr>
      </w:pPr>
    </w:p>
    <w:p w14:paraId="5FBAC709" w14:textId="77777777" w:rsidR="00A04470" w:rsidRPr="007E6EA8" w:rsidRDefault="00A04470" w:rsidP="009031CA">
      <w:pPr>
        <w:pStyle w:val="Heading1"/>
        <w:jc w:val="center"/>
        <w:rPr>
          <w:rFonts w:ascii="Times New Roman" w:hAnsi="Times New Roman"/>
          <w:color w:val="0D0D0D" w:themeColor="text1" w:themeTint="F2"/>
          <w:u w:val="thick"/>
        </w:rPr>
      </w:pPr>
    </w:p>
    <w:p w14:paraId="160B9F6D" w14:textId="77777777" w:rsidR="00A04470" w:rsidRPr="007E6EA8" w:rsidRDefault="00A04470" w:rsidP="009031CA">
      <w:pPr>
        <w:pStyle w:val="Heading1"/>
        <w:jc w:val="center"/>
        <w:rPr>
          <w:rFonts w:ascii="Times New Roman" w:hAnsi="Times New Roman"/>
          <w:color w:val="0D0D0D" w:themeColor="text1" w:themeTint="F2"/>
          <w:u w:val="thick"/>
        </w:rPr>
      </w:pPr>
    </w:p>
    <w:p w14:paraId="4CCA54A7" w14:textId="77777777" w:rsidR="00A04470" w:rsidRPr="007E6EA8" w:rsidRDefault="00A04470" w:rsidP="009031CA">
      <w:pPr>
        <w:pStyle w:val="Heading1"/>
        <w:jc w:val="center"/>
        <w:rPr>
          <w:rFonts w:ascii="Times New Roman" w:hAnsi="Times New Roman"/>
          <w:color w:val="0D0D0D" w:themeColor="text1" w:themeTint="F2"/>
          <w:u w:val="thick"/>
        </w:rPr>
      </w:pPr>
    </w:p>
    <w:p w14:paraId="7104FE3D" w14:textId="77777777" w:rsidR="00A04470" w:rsidRPr="007E6EA8" w:rsidRDefault="00A04470" w:rsidP="009031CA">
      <w:pPr>
        <w:pStyle w:val="Heading1"/>
        <w:jc w:val="center"/>
        <w:rPr>
          <w:rFonts w:ascii="Times New Roman" w:hAnsi="Times New Roman"/>
          <w:color w:val="0D0D0D" w:themeColor="text1" w:themeTint="F2"/>
          <w:u w:val="thick"/>
        </w:rPr>
      </w:pPr>
    </w:p>
    <w:p w14:paraId="57EA4796" w14:textId="77777777" w:rsidR="00A04470" w:rsidRPr="007E6EA8" w:rsidRDefault="00A04470" w:rsidP="009031CA">
      <w:pPr>
        <w:pStyle w:val="Heading1"/>
        <w:jc w:val="center"/>
        <w:rPr>
          <w:rFonts w:ascii="Times New Roman" w:hAnsi="Times New Roman"/>
          <w:color w:val="0D0D0D" w:themeColor="text1" w:themeTint="F2"/>
          <w:u w:val="thick"/>
        </w:rPr>
      </w:pPr>
    </w:p>
    <w:p w14:paraId="5D5532A0" w14:textId="77777777" w:rsidR="00A04470" w:rsidRPr="007E6EA8" w:rsidRDefault="00A04470" w:rsidP="009031CA">
      <w:pPr>
        <w:spacing w:before="200" w:line="412" w:lineRule="auto"/>
        <w:ind w:left="100" w:right="260"/>
        <w:jc w:val="both"/>
        <w:rPr>
          <w:rFonts w:ascii="Times New Roman" w:hAnsi="Times New Roman"/>
          <w:sz w:val="24"/>
        </w:rPr>
      </w:pPr>
    </w:p>
    <w:p w14:paraId="6F9AE5E2" w14:textId="77777777" w:rsidR="00A04470" w:rsidRPr="007E6EA8" w:rsidRDefault="00A04470" w:rsidP="009031CA">
      <w:pPr>
        <w:spacing w:before="200" w:line="412" w:lineRule="auto"/>
        <w:ind w:left="100" w:right="260"/>
        <w:jc w:val="both"/>
        <w:rPr>
          <w:rFonts w:ascii="Times New Roman" w:hAnsi="Times New Roman"/>
          <w:sz w:val="24"/>
        </w:rPr>
      </w:pPr>
    </w:p>
    <w:p w14:paraId="4704122F" w14:textId="77777777" w:rsidR="00A04470" w:rsidRPr="007E6EA8" w:rsidRDefault="00A04470" w:rsidP="009031CA">
      <w:pPr>
        <w:spacing w:before="200" w:line="412" w:lineRule="auto"/>
        <w:ind w:left="100" w:right="260"/>
        <w:jc w:val="both"/>
        <w:rPr>
          <w:rFonts w:ascii="Times New Roman" w:hAnsi="Times New Roman"/>
          <w:sz w:val="24"/>
        </w:rPr>
      </w:pPr>
    </w:p>
    <w:p w14:paraId="71D3A676" w14:textId="77777777" w:rsidR="009349AD" w:rsidRDefault="009349AD" w:rsidP="009349AD">
      <w:pPr>
        <w:ind w:left="1440" w:firstLine="720"/>
        <w:jc w:val="both"/>
        <w:rPr>
          <w:rFonts w:ascii="Times New Roman" w:hAnsi="Times New Roman"/>
          <w:b/>
          <w:bCs/>
          <w:i/>
          <w:iCs/>
          <w:sz w:val="36"/>
          <w:szCs w:val="36"/>
          <w:u w:val="double"/>
        </w:rPr>
      </w:pPr>
    </w:p>
    <w:p w14:paraId="3DF09978" w14:textId="77777777" w:rsidR="00CF06A9" w:rsidRDefault="00CF06A9" w:rsidP="009349AD">
      <w:pPr>
        <w:ind w:left="1440" w:firstLine="720"/>
        <w:jc w:val="both"/>
        <w:rPr>
          <w:rFonts w:ascii="Times New Roman" w:hAnsi="Times New Roman"/>
          <w:b/>
          <w:bCs/>
          <w:i/>
          <w:iCs/>
          <w:sz w:val="36"/>
          <w:szCs w:val="36"/>
          <w:u w:val="double"/>
        </w:rPr>
      </w:pPr>
    </w:p>
    <w:p w14:paraId="523C5527" w14:textId="77777777" w:rsidR="00CF06A9" w:rsidRPr="007E6EA8" w:rsidRDefault="00CF06A9" w:rsidP="009349AD">
      <w:pPr>
        <w:ind w:left="1440" w:firstLine="720"/>
        <w:jc w:val="both"/>
        <w:rPr>
          <w:rFonts w:ascii="Times New Roman" w:hAnsi="Times New Roman"/>
          <w:b/>
          <w:bCs/>
          <w:i/>
          <w:iCs/>
          <w:sz w:val="36"/>
          <w:szCs w:val="36"/>
          <w:u w:val="double"/>
        </w:rPr>
      </w:pPr>
    </w:p>
    <w:p w14:paraId="6F9B9AB9" w14:textId="77777777" w:rsidR="00CF06A9" w:rsidRDefault="00CF06A9" w:rsidP="007E6EA8">
      <w:pPr>
        <w:jc w:val="center"/>
        <w:rPr>
          <w:rFonts w:ascii="Times New Roman" w:hAnsi="Times New Roman"/>
          <w:b/>
          <w:bCs/>
          <w:sz w:val="28"/>
          <w:szCs w:val="28"/>
          <w:u w:val="single"/>
        </w:rPr>
      </w:pPr>
    </w:p>
    <w:p w14:paraId="1945221C" w14:textId="36752804" w:rsidR="009349AD" w:rsidRPr="007E6EA8" w:rsidRDefault="009349AD" w:rsidP="007E6EA8">
      <w:pPr>
        <w:jc w:val="center"/>
        <w:rPr>
          <w:rFonts w:ascii="Times New Roman" w:hAnsi="Times New Roman"/>
          <w:b/>
          <w:bCs/>
          <w:sz w:val="28"/>
          <w:szCs w:val="28"/>
          <w:u w:val="double"/>
        </w:rPr>
      </w:pPr>
      <w:r w:rsidRPr="007E6EA8">
        <w:rPr>
          <w:rFonts w:ascii="Times New Roman" w:hAnsi="Times New Roman"/>
          <w:b/>
          <w:bCs/>
          <w:sz w:val="28"/>
          <w:szCs w:val="28"/>
          <w:u w:val="single"/>
        </w:rPr>
        <w:lastRenderedPageBreak/>
        <w:t>ACKNOWLEDGEMENT</w:t>
      </w:r>
    </w:p>
    <w:p w14:paraId="7AD110FA" w14:textId="77777777" w:rsidR="009349AD" w:rsidRPr="007E6EA8" w:rsidRDefault="009349AD" w:rsidP="009349AD">
      <w:pPr>
        <w:ind w:left="1440" w:firstLine="720"/>
        <w:jc w:val="both"/>
        <w:rPr>
          <w:rFonts w:ascii="Times New Roman" w:hAnsi="Times New Roman"/>
          <w:b/>
          <w:bCs/>
          <w:sz w:val="36"/>
          <w:szCs w:val="36"/>
          <w:u w:val="double"/>
        </w:rPr>
      </w:pPr>
    </w:p>
    <w:p w14:paraId="7F87C723" w14:textId="0AA997E3" w:rsidR="007E6EA8" w:rsidRPr="007E6EA8" w:rsidRDefault="007E6EA8" w:rsidP="007E6EA8">
      <w:pPr>
        <w:spacing w:line="360" w:lineRule="auto"/>
        <w:jc w:val="both"/>
        <w:rPr>
          <w:rFonts w:ascii="Times New Roman" w:hAnsi="Times New Roman"/>
          <w:sz w:val="24"/>
          <w:szCs w:val="24"/>
        </w:rPr>
      </w:pPr>
      <w:r w:rsidRPr="007E6EA8">
        <w:rPr>
          <w:rFonts w:ascii="Times New Roman" w:hAnsi="Times New Roman"/>
          <w:sz w:val="24"/>
          <w:szCs w:val="24"/>
        </w:rPr>
        <w:t xml:space="preserve">We take this opportunity to express our deepest gratitude to those who have generously helped us in providing the valuable knowledge and it is with real pleasure, that we record our indebtedness to our academic guide, </w:t>
      </w:r>
      <w:r>
        <w:rPr>
          <w:rFonts w:ascii="Times New Roman" w:hAnsi="Times New Roman"/>
          <w:b/>
          <w:bCs/>
          <w:sz w:val="24"/>
          <w:szCs w:val="24"/>
        </w:rPr>
        <w:t xml:space="preserve">Teacher </w:t>
      </w:r>
      <w:proofErr w:type="gramStart"/>
      <w:r>
        <w:rPr>
          <w:rFonts w:ascii="Times New Roman" w:hAnsi="Times New Roman"/>
          <w:b/>
          <w:bCs/>
          <w:sz w:val="24"/>
          <w:szCs w:val="24"/>
        </w:rPr>
        <w:t>Name</w:t>
      </w:r>
      <w:r w:rsidRPr="007E6EA8">
        <w:rPr>
          <w:rFonts w:ascii="Times New Roman" w:hAnsi="Times New Roman"/>
          <w:b/>
          <w:bCs/>
          <w:sz w:val="24"/>
          <w:szCs w:val="24"/>
        </w:rPr>
        <w:t xml:space="preserve"> </w:t>
      </w:r>
      <w:r w:rsidRPr="007E6EA8">
        <w:rPr>
          <w:rFonts w:ascii="Times New Roman" w:hAnsi="Times New Roman"/>
          <w:sz w:val="24"/>
          <w:szCs w:val="24"/>
        </w:rPr>
        <w:t>,</w:t>
      </w:r>
      <w:proofErr w:type="gramEnd"/>
      <w:r w:rsidRPr="007E6EA8">
        <w:rPr>
          <w:rFonts w:ascii="Times New Roman" w:hAnsi="Times New Roman"/>
          <w:sz w:val="24"/>
          <w:szCs w:val="24"/>
        </w:rPr>
        <w:t xml:space="preserve"> </w:t>
      </w:r>
      <w:proofErr w:type="spellStart"/>
      <w:r w:rsidRPr="007E6EA8">
        <w:rPr>
          <w:rFonts w:ascii="Times New Roman" w:hAnsi="Times New Roman"/>
          <w:sz w:val="24"/>
          <w:szCs w:val="24"/>
        </w:rPr>
        <w:t>Assist,.Prof</w:t>
      </w:r>
      <w:proofErr w:type="spellEnd"/>
      <w:r w:rsidRPr="007E6EA8">
        <w:rPr>
          <w:rFonts w:ascii="Times New Roman" w:hAnsi="Times New Roman"/>
          <w:sz w:val="24"/>
          <w:szCs w:val="24"/>
        </w:rPr>
        <w:t xml:space="preserve"> in Comp. Sci., for her counsel and guidance during the preparation of this project and other staff of  </w:t>
      </w:r>
      <w:r>
        <w:rPr>
          <w:rFonts w:ascii="Times New Roman" w:hAnsi="Times New Roman"/>
          <w:sz w:val="24"/>
          <w:szCs w:val="24"/>
        </w:rPr>
        <w:t>BABA FARID GROUP OF INSTITUTIONS.</w:t>
      </w:r>
    </w:p>
    <w:p w14:paraId="16EF8A12" w14:textId="76826B31" w:rsidR="007E6EA8" w:rsidRPr="007E6EA8" w:rsidRDefault="007E6EA8" w:rsidP="007E6EA8">
      <w:pPr>
        <w:spacing w:line="360" w:lineRule="auto"/>
        <w:jc w:val="both"/>
        <w:rPr>
          <w:rFonts w:ascii="Times New Roman" w:hAnsi="Times New Roman"/>
          <w:sz w:val="24"/>
          <w:szCs w:val="24"/>
        </w:rPr>
      </w:pPr>
      <w:r w:rsidRPr="007E6EA8">
        <w:rPr>
          <w:rFonts w:ascii="Times New Roman" w:hAnsi="Times New Roman"/>
          <w:sz w:val="24"/>
          <w:szCs w:val="24"/>
        </w:rPr>
        <w:t xml:space="preserve">I would like to take this opportunity to convey my deep sense of gratitude to my External guide </w:t>
      </w:r>
      <w:r w:rsidRPr="007E6EA8">
        <w:rPr>
          <w:rFonts w:ascii="Times New Roman" w:hAnsi="Times New Roman"/>
          <w:b/>
          <w:bCs/>
          <w:sz w:val="24"/>
          <w:szCs w:val="24"/>
        </w:rPr>
        <w:t xml:space="preserve">Ms. </w:t>
      </w:r>
      <w:proofErr w:type="spellStart"/>
      <w:r w:rsidRPr="007E6EA8">
        <w:rPr>
          <w:rFonts w:ascii="Times New Roman" w:hAnsi="Times New Roman"/>
          <w:b/>
          <w:bCs/>
          <w:sz w:val="24"/>
          <w:szCs w:val="24"/>
        </w:rPr>
        <w:t>Neha</w:t>
      </w:r>
      <w:proofErr w:type="spellEnd"/>
      <w:r w:rsidRPr="007E6EA8">
        <w:rPr>
          <w:rFonts w:ascii="Times New Roman" w:hAnsi="Times New Roman"/>
          <w:sz w:val="24"/>
          <w:szCs w:val="24"/>
        </w:rPr>
        <w:t>, for his direction, support and steady motivatio</w:t>
      </w:r>
      <w:r w:rsidR="005F5D89">
        <w:rPr>
          <w:rFonts w:ascii="Times New Roman" w:hAnsi="Times New Roman"/>
          <w:sz w:val="24"/>
          <w:szCs w:val="24"/>
        </w:rPr>
        <w:t>n. I am extremely obliged to her</w:t>
      </w:r>
      <w:r w:rsidRPr="007E6EA8">
        <w:rPr>
          <w:rFonts w:ascii="Times New Roman" w:hAnsi="Times New Roman"/>
          <w:sz w:val="24"/>
          <w:szCs w:val="24"/>
        </w:rPr>
        <w:t xml:space="preserve"> for his continuous suggestions, help and cooperation, without which it was impossible to achieve the success in the work allocated to me.</w:t>
      </w:r>
    </w:p>
    <w:p w14:paraId="7E908DDB" w14:textId="77777777" w:rsidR="007E6EA8" w:rsidRPr="007E6EA8" w:rsidRDefault="007E6EA8" w:rsidP="007E6EA8">
      <w:pPr>
        <w:spacing w:line="360" w:lineRule="auto"/>
        <w:jc w:val="both"/>
        <w:rPr>
          <w:rFonts w:ascii="Times New Roman" w:hAnsi="Times New Roman"/>
          <w:sz w:val="24"/>
          <w:szCs w:val="24"/>
        </w:rPr>
      </w:pPr>
      <w:r w:rsidRPr="007E6EA8">
        <w:rPr>
          <w:rFonts w:ascii="Times New Roman" w:hAnsi="Times New Roman"/>
          <w:sz w:val="24"/>
          <w:szCs w:val="24"/>
        </w:rPr>
        <w:t xml:space="preserve">At the end I would love to thank all of staff members of </w:t>
      </w:r>
      <w:proofErr w:type="spellStart"/>
      <w:r w:rsidRPr="007E6EA8">
        <w:rPr>
          <w:rFonts w:ascii="Times New Roman" w:hAnsi="Times New Roman"/>
          <w:b/>
          <w:bCs/>
          <w:sz w:val="24"/>
          <w:szCs w:val="24"/>
        </w:rPr>
        <w:t>Softwizz</w:t>
      </w:r>
      <w:proofErr w:type="spellEnd"/>
      <w:r w:rsidRPr="007E6EA8">
        <w:rPr>
          <w:rFonts w:ascii="Times New Roman" w:hAnsi="Times New Roman"/>
          <w:b/>
          <w:bCs/>
          <w:sz w:val="24"/>
          <w:szCs w:val="24"/>
        </w:rPr>
        <w:t xml:space="preserve"> Technologies Pvt. Ltd.</w:t>
      </w:r>
      <w:r w:rsidRPr="007E6EA8">
        <w:rPr>
          <w:rFonts w:ascii="Times New Roman" w:hAnsi="Times New Roman"/>
          <w:sz w:val="24"/>
          <w:szCs w:val="24"/>
        </w:rPr>
        <w:t xml:space="preserve"> for providing an excellent and healthy environment during work.</w:t>
      </w:r>
    </w:p>
    <w:p w14:paraId="0A9F090B" w14:textId="77777777" w:rsidR="007E6EA8" w:rsidRPr="007E6EA8" w:rsidRDefault="007E6EA8" w:rsidP="007E6EA8">
      <w:pPr>
        <w:spacing w:line="360" w:lineRule="auto"/>
        <w:jc w:val="both"/>
        <w:rPr>
          <w:rFonts w:ascii="Times New Roman" w:hAnsi="Times New Roman"/>
          <w:sz w:val="24"/>
          <w:szCs w:val="24"/>
        </w:rPr>
      </w:pPr>
      <w:r w:rsidRPr="007E6EA8">
        <w:rPr>
          <w:rFonts w:ascii="Times New Roman" w:hAnsi="Times New Roman"/>
          <w:sz w:val="24"/>
          <w:szCs w:val="24"/>
        </w:rPr>
        <w:t>And finally, we would like to thank each and every person who has contributed in any of the ways in our project.</w:t>
      </w:r>
    </w:p>
    <w:p w14:paraId="122A8F7D" w14:textId="77777777" w:rsidR="007E6EA8" w:rsidRPr="007E6EA8" w:rsidRDefault="007E6EA8" w:rsidP="007E6EA8">
      <w:pPr>
        <w:jc w:val="both"/>
        <w:rPr>
          <w:rFonts w:ascii="Times New Roman" w:hAnsi="Times New Roman"/>
          <w:sz w:val="24"/>
          <w:szCs w:val="24"/>
        </w:rPr>
      </w:pPr>
      <w:r w:rsidRPr="007E6EA8">
        <w:rPr>
          <w:rFonts w:ascii="Times New Roman" w:hAnsi="Times New Roman"/>
          <w:sz w:val="24"/>
          <w:szCs w:val="24"/>
        </w:rPr>
        <w:t xml:space="preserve">      </w:t>
      </w:r>
    </w:p>
    <w:p w14:paraId="05CF737F" w14:textId="1350531D" w:rsidR="007E6EA8" w:rsidRPr="007E6EA8" w:rsidRDefault="005F5D89" w:rsidP="007E6EA8">
      <w:pPr>
        <w:rPr>
          <w:rFonts w:ascii="Times New Roman" w:hAnsi="Times New Roman"/>
          <w:b/>
          <w:bCs/>
          <w:sz w:val="24"/>
          <w:szCs w:val="24"/>
        </w:rPr>
      </w:pPr>
      <w:proofErr w:type="spellStart"/>
      <w:r>
        <w:rPr>
          <w:rFonts w:ascii="Times New Roman" w:hAnsi="Times New Roman"/>
          <w:b/>
          <w:bCs/>
          <w:sz w:val="24"/>
          <w:szCs w:val="24"/>
        </w:rPr>
        <w:t>Amandeep</w:t>
      </w:r>
      <w:proofErr w:type="spellEnd"/>
      <w:r>
        <w:rPr>
          <w:rFonts w:ascii="Times New Roman" w:hAnsi="Times New Roman"/>
          <w:b/>
          <w:bCs/>
          <w:sz w:val="24"/>
          <w:szCs w:val="24"/>
        </w:rPr>
        <w:t xml:space="preserve"> </w:t>
      </w:r>
      <w:proofErr w:type="spellStart"/>
      <w:proofErr w:type="gramStart"/>
      <w:r>
        <w:rPr>
          <w:rFonts w:ascii="Times New Roman" w:hAnsi="Times New Roman"/>
          <w:b/>
          <w:bCs/>
          <w:sz w:val="24"/>
          <w:szCs w:val="24"/>
        </w:rPr>
        <w:t>kaur</w:t>
      </w:r>
      <w:proofErr w:type="spellEnd"/>
      <w:r>
        <w:rPr>
          <w:rFonts w:ascii="Times New Roman" w:hAnsi="Times New Roman"/>
          <w:b/>
          <w:bCs/>
          <w:sz w:val="24"/>
          <w:szCs w:val="24"/>
        </w:rPr>
        <w:t>(</w:t>
      </w:r>
      <w:proofErr w:type="gramEnd"/>
      <w:r>
        <w:rPr>
          <w:rFonts w:ascii="Times New Roman" w:hAnsi="Times New Roman"/>
          <w:b/>
          <w:bCs/>
          <w:sz w:val="24"/>
          <w:szCs w:val="24"/>
        </w:rPr>
        <w:t>220280480</w:t>
      </w:r>
      <w:r w:rsidR="007E6EA8" w:rsidRPr="007E6EA8">
        <w:rPr>
          <w:rFonts w:ascii="Times New Roman" w:hAnsi="Times New Roman"/>
          <w:b/>
          <w:bCs/>
          <w:sz w:val="24"/>
          <w:szCs w:val="24"/>
        </w:rPr>
        <w:t>)</w:t>
      </w:r>
    </w:p>
    <w:p w14:paraId="731C6B97" w14:textId="77777777" w:rsidR="009349AD" w:rsidRPr="007E6EA8" w:rsidRDefault="009349AD" w:rsidP="009349AD">
      <w:pPr>
        <w:jc w:val="both"/>
        <w:rPr>
          <w:rFonts w:ascii="Times New Roman" w:hAnsi="Times New Roman"/>
          <w:b/>
          <w:bCs/>
          <w:sz w:val="28"/>
          <w:szCs w:val="28"/>
        </w:rPr>
      </w:pPr>
    </w:p>
    <w:p w14:paraId="72552FD8" w14:textId="77777777" w:rsidR="009349AD" w:rsidRPr="007E6EA8" w:rsidRDefault="009349AD" w:rsidP="009349AD">
      <w:pPr>
        <w:jc w:val="both"/>
        <w:rPr>
          <w:rFonts w:ascii="Times New Roman" w:hAnsi="Times New Roman"/>
          <w:b/>
          <w:bCs/>
          <w:sz w:val="28"/>
          <w:szCs w:val="28"/>
        </w:rPr>
      </w:pPr>
    </w:p>
    <w:p w14:paraId="5A726F7C" w14:textId="77777777" w:rsidR="009349AD" w:rsidRPr="007E6EA8" w:rsidRDefault="009349AD" w:rsidP="005B6532">
      <w:pPr>
        <w:rPr>
          <w:rFonts w:ascii="Times New Roman" w:hAnsi="Times New Roman"/>
          <w:sz w:val="48"/>
          <w:szCs w:val="48"/>
        </w:rPr>
      </w:pPr>
    </w:p>
    <w:p w14:paraId="0B800A1E" w14:textId="77777777" w:rsidR="00306904" w:rsidRPr="007E6EA8" w:rsidRDefault="00306904" w:rsidP="005B6532">
      <w:pPr>
        <w:rPr>
          <w:rFonts w:ascii="Times New Roman" w:hAnsi="Times New Roman"/>
          <w:sz w:val="48"/>
          <w:szCs w:val="48"/>
        </w:rPr>
      </w:pPr>
    </w:p>
    <w:p w14:paraId="014BC896" w14:textId="77777777" w:rsidR="00306904" w:rsidRPr="007E6EA8" w:rsidRDefault="00306904" w:rsidP="005B6532">
      <w:pPr>
        <w:rPr>
          <w:rFonts w:ascii="Times New Roman" w:hAnsi="Times New Roman"/>
          <w:sz w:val="48"/>
          <w:szCs w:val="48"/>
        </w:rPr>
      </w:pPr>
    </w:p>
    <w:p w14:paraId="1312FCF5" w14:textId="77777777" w:rsidR="007E6EA8" w:rsidRDefault="00FB2787" w:rsidP="005B6532">
      <w:pPr>
        <w:rPr>
          <w:rFonts w:ascii="Times New Roman" w:hAnsi="Times New Roman"/>
          <w:sz w:val="48"/>
          <w:szCs w:val="48"/>
        </w:rPr>
      </w:pPr>
      <w:r w:rsidRPr="007E6EA8">
        <w:rPr>
          <w:rFonts w:ascii="Times New Roman" w:hAnsi="Times New Roman"/>
          <w:sz w:val="48"/>
          <w:szCs w:val="48"/>
        </w:rPr>
        <w:tab/>
      </w:r>
      <w:r w:rsidRPr="007E6EA8">
        <w:rPr>
          <w:rFonts w:ascii="Times New Roman" w:hAnsi="Times New Roman"/>
          <w:sz w:val="48"/>
          <w:szCs w:val="48"/>
        </w:rPr>
        <w:tab/>
      </w:r>
      <w:r w:rsidRPr="007E6EA8">
        <w:rPr>
          <w:rFonts w:ascii="Times New Roman" w:hAnsi="Times New Roman"/>
          <w:sz w:val="48"/>
          <w:szCs w:val="48"/>
        </w:rPr>
        <w:tab/>
      </w:r>
      <w:r w:rsidRPr="007E6EA8">
        <w:rPr>
          <w:rFonts w:ascii="Times New Roman" w:hAnsi="Times New Roman"/>
          <w:sz w:val="48"/>
          <w:szCs w:val="48"/>
        </w:rPr>
        <w:tab/>
      </w:r>
      <w:r w:rsidRPr="007E6EA8">
        <w:rPr>
          <w:rFonts w:ascii="Times New Roman" w:hAnsi="Times New Roman"/>
          <w:sz w:val="48"/>
          <w:szCs w:val="48"/>
        </w:rPr>
        <w:tab/>
      </w:r>
    </w:p>
    <w:p w14:paraId="524A0F4C" w14:textId="77777777" w:rsidR="007E6EA8" w:rsidRDefault="007E6EA8" w:rsidP="005B6532">
      <w:pPr>
        <w:rPr>
          <w:rFonts w:ascii="Times New Roman" w:hAnsi="Times New Roman"/>
          <w:sz w:val="48"/>
          <w:szCs w:val="48"/>
        </w:rPr>
      </w:pPr>
    </w:p>
    <w:p w14:paraId="62EAC007" w14:textId="5A7EECAA" w:rsidR="005B6532" w:rsidRPr="007E6EA8" w:rsidRDefault="00FB2787" w:rsidP="007E6EA8">
      <w:pPr>
        <w:jc w:val="center"/>
        <w:rPr>
          <w:rFonts w:ascii="Times New Roman" w:hAnsi="Times New Roman"/>
          <w:sz w:val="48"/>
          <w:szCs w:val="48"/>
        </w:rPr>
      </w:pPr>
      <w:r w:rsidRPr="007E6EA8">
        <w:rPr>
          <w:rFonts w:ascii="Times New Roman" w:hAnsi="Times New Roman"/>
          <w:sz w:val="36"/>
          <w:szCs w:val="36"/>
        </w:rPr>
        <w:lastRenderedPageBreak/>
        <w:t>INDEX</w:t>
      </w:r>
    </w:p>
    <w:p w14:paraId="3A210E2A" w14:textId="77777777" w:rsidR="00F50500" w:rsidRPr="007E6EA8" w:rsidRDefault="00F50500" w:rsidP="005B6532">
      <w:pPr>
        <w:rPr>
          <w:rFonts w:ascii="Times New Roman" w:hAnsi="Times New Roman"/>
          <w:sz w:val="48"/>
          <w:szCs w:val="48"/>
        </w:rPr>
      </w:pPr>
    </w:p>
    <w:tbl>
      <w:tblPr>
        <w:tblStyle w:val="TableGrid"/>
        <w:tblW w:w="0" w:type="auto"/>
        <w:tblLook w:val="04A0" w:firstRow="1" w:lastRow="0" w:firstColumn="1" w:lastColumn="0" w:noHBand="0" w:noVBand="1"/>
      </w:tblPr>
      <w:tblGrid>
        <w:gridCol w:w="1271"/>
        <w:gridCol w:w="6095"/>
        <w:gridCol w:w="1650"/>
      </w:tblGrid>
      <w:tr w:rsidR="00F50500" w:rsidRPr="007E6EA8" w14:paraId="6D216BAF" w14:textId="77777777" w:rsidTr="003170FE">
        <w:trPr>
          <w:trHeight w:val="736"/>
        </w:trPr>
        <w:tc>
          <w:tcPr>
            <w:tcW w:w="1271" w:type="dxa"/>
          </w:tcPr>
          <w:p w14:paraId="188AF75D" w14:textId="375F5533" w:rsidR="00F50500" w:rsidRPr="007E6EA8" w:rsidRDefault="00B32030" w:rsidP="003170FE">
            <w:pPr>
              <w:jc w:val="center"/>
              <w:rPr>
                <w:rFonts w:ascii="Times New Roman" w:hAnsi="Times New Roman"/>
                <w:sz w:val="28"/>
                <w:szCs w:val="28"/>
                <w:lang w:val="x-none" w:eastAsia="x-none"/>
              </w:rPr>
            </w:pPr>
            <w:r w:rsidRPr="007E6EA8">
              <w:rPr>
                <w:rFonts w:ascii="Times New Roman" w:hAnsi="Times New Roman"/>
                <w:b/>
                <w:sz w:val="28"/>
                <w:szCs w:val="28"/>
              </w:rPr>
              <w:t>S No.</w:t>
            </w:r>
          </w:p>
        </w:tc>
        <w:tc>
          <w:tcPr>
            <w:tcW w:w="6095" w:type="dxa"/>
          </w:tcPr>
          <w:p w14:paraId="26406708" w14:textId="617D07A1" w:rsidR="00F50500" w:rsidRPr="007E6EA8" w:rsidRDefault="00B32030" w:rsidP="003170FE">
            <w:pPr>
              <w:jc w:val="center"/>
              <w:rPr>
                <w:rFonts w:ascii="Times New Roman" w:hAnsi="Times New Roman"/>
                <w:lang w:val="x-none" w:eastAsia="x-none"/>
              </w:rPr>
            </w:pPr>
            <w:r w:rsidRPr="007E6EA8">
              <w:rPr>
                <w:rFonts w:ascii="Times New Roman" w:hAnsi="Times New Roman"/>
                <w:b/>
                <w:sz w:val="28"/>
                <w:szCs w:val="28"/>
              </w:rPr>
              <w:t xml:space="preserve">TITLE </w:t>
            </w:r>
            <w:r w:rsidRPr="007E6EA8">
              <w:rPr>
                <w:rFonts w:ascii="Times New Roman" w:hAnsi="Times New Roman"/>
                <w:b/>
                <w:sz w:val="28"/>
                <w:szCs w:val="28"/>
              </w:rPr>
              <w:tab/>
            </w:r>
            <w:r w:rsidRPr="007E6EA8">
              <w:rPr>
                <w:rFonts w:ascii="Times New Roman" w:hAnsi="Times New Roman"/>
                <w:b/>
                <w:sz w:val="28"/>
                <w:szCs w:val="28"/>
              </w:rPr>
              <w:tab/>
            </w:r>
          </w:p>
        </w:tc>
        <w:tc>
          <w:tcPr>
            <w:tcW w:w="1650" w:type="dxa"/>
          </w:tcPr>
          <w:p w14:paraId="5BF5AEFA" w14:textId="77777777" w:rsidR="00B32030" w:rsidRPr="007E6EA8" w:rsidRDefault="00B32030" w:rsidP="00B32030">
            <w:pPr>
              <w:pStyle w:val="NormalWeb"/>
              <w:tabs>
                <w:tab w:val="left" w:pos="2309"/>
                <w:tab w:val="left" w:pos="2527"/>
                <w:tab w:val="center" w:pos="4514"/>
              </w:tabs>
              <w:spacing w:after="0" w:line="360" w:lineRule="auto"/>
              <w:ind w:left="0"/>
              <w:rPr>
                <w:rFonts w:eastAsia="Calibri"/>
                <w:b/>
                <w:sz w:val="28"/>
                <w:szCs w:val="28"/>
              </w:rPr>
            </w:pPr>
            <w:r w:rsidRPr="007E6EA8">
              <w:rPr>
                <w:rFonts w:eastAsia="Calibri"/>
                <w:b/>
                <w:sz w:val="28"/>
                <w:szCs w:val="28"/>
              </w:rPr>
              <w:t>PAGE NO.</w:t>
            </w:r>
          </w:p>
          <w:p w14:paraId="0FBD52E2" w14:textId="42D0B67D" w:rsidR="00F50500" w:rsidRPr="007E6EA8" w:rsidRDefault="00F50500" w:rsidP="003170FE">
            <w:pPr>
              <w:jc w:val="center"/>
              <w:rPr>
                <w:rFonts w:ascii="Times New Roman" w:hAnsi="Times New Roman"/>
                <w:lang w:val="x-none" w:eastAsia="x-none"/>
              </w:rPr>
            </w:pPr>
          </w:p>
        </w:tc>
      </w:tr>
      <w:tr w:rsidR="00F50500" w:rsidRPr="007E6EA8" w14:paraId="4043E8C0" w14:textId="77777777" w:rsidTr="003170FE">
        <w:trPr>
          <w:trHeight w:val="737"/>
        </w:trPr>
        <w:tc>
          <w:tcPr>
            <w:tcW w:w="1271" w:type="dxa"/>
          </w:tcPr>
          <w:p w14:paraId="362D12A2" w14:textId="331A2118" w:rsidR="00F50500" w:rsidRPr="007E6EA8" w:rsidRDefault="003170FE" w:rsidP="000A6E76">
            <w:pPr>
              <w:jc w:val="center"/>
              <w:rPr>
                <w:rFonts w:ascii="Times New Roman" w:hAnsi="Times New Roman"/>
                <w:sz w:val="28"/>
                <w:szCs w:val="28"/>
                <w:lang w:val="x-none" w:eastAsia="x-none"/>
              </w:rPr>
            </w:pPr>
            <w:r w:rsidRPr="007E6EA8">
              <w:rPr>
                <w:rFonts w:ascii="Times New Roman" w:hAnsi="Times New Roman"/>
                <w:sz w:val="28"/>
                <w:szCs w:val="28"/>
                <w:lang w:val="x-none" w:eastAsia="x-none"/>
              </w:rPr>
              <w:t>1</w:t>
            </w:r>
          </w:p>
        </w:tc>
        <w:tc>
          <w:tcPr>
            <w:tcW w:w="6095" w:type="dxa"/>
          </w:tcPr>
          <w:p w14:paraId="7A30A6A4" w14:textId="649F11E4" w:rsidR="00F50500" w:rsidRPr="007E6EA8" w:rsidRDefault="000A6E76" w:rsidP="000A6E76">
            <w:pPr>
              <w:jc w:val="center"/>
              <w:rPr>
                <w:rFonts w:ascii="Times New Roman" w:hAnsi="Times New Roman"/>
                <w:sz w:val="28"/>
                <w:szCs w:val="28"/>
                <w:lang w:val="x-none" w:eastAsia="x-none"/>
              </w:rPr>
            </w:pPr>
            <w:r w:rsidRPr="007E6EA8">
              <w:rPr>
                <w:rFonts w:ascii="Times New Roman" w:hAnsi="Times New Roman"/>
                <w:b/>
                <w:bCs/>
                <w:sz w:val="28"/>
                <w:szCs w:val="28"/>
              </w:rPr>
              <w:t>Company Profile</w:t>
            </w:r>
            <w:r w:rsidRPr="007E6EA8">
              <w:rPr>
                <w:rFonts w:ascii="Times New Roman" w:hAnsi="Times New Roman"/>
                <w:b/>
                <w:bCs/>
                <w:sz w:val="28"/>
                <w:szCs w:val="28"/>
              </w:rPr>
              <w:tab/>
            </w:r>
          </w:p>
        </w:tc>
        <w:tc>
          <w:tcPr>
            <w:tcW w:w="1650" w:type="dxa"/>
          </w:tcPr>
          <w:p w14:paraId="3775E0F5" w14:textId="288B716E" w:rsidR="00F50500" w:rsidRPr="007E6EA8" w:rsidRDefault="004955A0" w:rsidP="000A6E76">
            <w:pPr>
              <w:jc w:val="center"/>
              <w:rPr>
                <w:rFonts w:ascii="Times New Roman" w:hAnsi="Times New Roman"/>
                <w:sz w:val="28"/>
                <w:szCs w:val="28"/>
                <w:lang w:val="x-none" w:eastAsia="x-none"/>
              </w:rPr>
            </w:pPr>
            <w:r w:rsidRPr="007E6EA8">
              <w:rPr>
                <w:rFonts w:ascii="Times New Roman" w:hAnsi="Times New Roman"/>
                <w:sz w:val="28"/>
                <w:szCs w:val="28"/>
                <w:lang w:val="x-none" w:eastAsia="x-none"/>
              </w:rPr>
              <w:t>5</w:t>
            </w:r>
          </w:p>
        </w:tc>
      </w:tr>
      <w:tr w:rsidR="00F50500" w:rsidRPr="007E6EA8" w14:paraId="68D7FB30" w14:textId="77777777" w:rsidTr="003170FE">
        <w:trPr>
          <w:trHeight w:val="737"/>
        </w:trPr>
        <w:tc>
          <w:tcPr>
            <w:tcW w:w="1271" w:type="dxa"/>
          </w:tcPr>
          <w:p w14:paraId="0844EE1D" w14:textId="0C747781" w:rsidR="00F50500" w:rsidRPr="007E6EA8" w:rsidRDefault="003170FE" w:rsidP="000A6E76">
            <w:pPr>
              <w:jc w:val="center"/>
              <w:rPr>
                <w:rFonts w:ascii="Times New Roman" w:hAnsi="Times New Roman"/>
                <w:sz w:val="28"/>
                <w:szCs w:val="28"/>
                <w:lang w:val="x-none" w:eastAsia="x-none"/>
              </w:rPr>
            </w:pPr>
            <w:r w:rsidRPr="007E6EA8">
              <w:rPr>
                <w:rFonts w:ascii="Times New Roman" w:hAnsi="Times New Roman"/>
                <w:sz w:val="28"/>
                <w:szCs w:val="28"/>
                <w:lang w:val="x-none" w:eastAsia="x-none"/>
              </w:rPr>
              <w:t>2</w:t>
            </w:r>
          </w:p>
        </w:tc>
        <w:tc>
          <w:tcPr>
            <w:tcW w:w="6095" w:type="dxa"/>
          </w:tcPr>
          <w:p w14:paraId="576F7246" w14:textId="53E2D457" w:rsidR="00F50500" w:rsidRPr="007E6EA8" w:rsidRDefault="000A6E76" w:rsidP="000A6E76">
            <w:pPr>
              <w:jc w:val="center"/>
              <w:rPr>
                <w:rFonts w:ascii="Times New Roman" w:hAnsi="Times New Roman"/>
                <w:sz w:val="28"/>
                <w:szCs w:val="28"/>
                <w:lang w:val="x-none" w:eastAsia="x-none"/>
              </w:rPr>
            </w:pPr>
            <w:r w:rsidRPr="007E6EA8">
              <w:rPr>
                <w:rFonts w:ascii="Times New Roman" w:hAnsi="Times New Roman"/>
                <w:b/>
                <w:bCs/>
                <w:sz w:val="28"/>
                <w:szCs w:val="28"/>
              </w:rPr>
              <w:t>Introduction to Project</w:t>
            </w:r>
            <w:r w:rsidRPr="007E6EA8">
              <w:rPr>
                <w:rFonts w:ascii="Times New Roman" w:hAnsi="Times New Roman"/>
                <w:b/>
                <w:bCs/>
                <w:sz w:val="28"/>
                <w:szCs w:val="28"/>
              </w:rPr>
              <w:tab/>
            </w:r>
          </w:p>
        </w:tc>
        <w:tc>
          <w:tcPr>
            <w:tcW w:w="1650" w:type="dxa"/>
          </w:tcPr>
          <w:p w14:paraId="697FD9EB" w14:textId="4F4F5898" w:rsidR="00F50500" w:rsidRPr="007E6EA8" w:rsidRDefault="00306904" w:rsidP="000A6E76">
            <w:pPr>
              <w:jc w:val="center"/>
              <w:rPr>
                <w:rFonts w:ascii="Times New Roman" w:hAnsi="Times New Roman"/>
                <w:sz w:val="28"/>
                <w:szCs w:val="28"/>
                <w:lang w:val="x-none" w:eastAsia="x-none"/>
              </w:rPr>
            </w:pPr>
            <w:r w:rsidRPr="007E6EA8">
              <w:rPr>
                <w:rFonts w:ascii="Times New Roman" w:hAnsi="Times New Roman"/>
                <w:sz w:val="28"/>
                <w:szCs w:val="28"/>
                <w:lang w:val="x-none" w:eastAsia="x-none"/>
              </w:rPr>
              <w:t>7</w:t>
            </w:r>
          </w:p>
        </w:tc>
      </w:tr>
      <w:tr w:rsidR="00F50500" w:rsidRPr="007E6EA8" w14:paraId="47E28A1A" w14:textId="77777777" w:rsidTr="003170FE">
        <w:trPr>
          <w:trHeight w:val="737"/>
        </w:trPr>
        <w:tc>
          <w:tcPr>
            <w:tcW w:w="1271" w:type="dxa"/>
          </w:tcPr>
          <w:p w14:paraId="40CC5314" w14:textId="6B1944E9" w:rsidR="00F50500" w:rsidRPr="007E6EA8" w:rsidRDefault="003170FE" w:rsidP="000A6E76">
            <w:pPr>
              <w:jc w:val="center"/>
              <w:rPr>
                <w:rFonts w:ascii="Times New Roman" w:hAnsi="Times New Roman"/>
                <w:sz w:val="28"/>
                <w:szCs w:val="28"/>
                <w:lang w:val="x-none" w:eastAsia="x-none"/>
              </w:rPr>
            </w:pPr>
            <w:r w:rsidRPr="007E6EA8">
              <w:rPr>
                <w:rFonts w:ascii="Times New Roman" w:hAnsi="Times New Roman"/>
                <w:sz w:val="28"/>
                <w:szCs w:val="28"/>
                <w:lang w:val="x-none" w:eastAsia="x-none"/>
              </w:rPr>
              <w:t>3</w:t>
            </w:r>
          </w:p>
        </w:tc>
        <w:tc>
          <w:tcPr>
            <w:tcW w:w="6095" w:type="dxa"/>
          </w:tcPr>
          <w:p w14:paraId="799BFCA8" w14:textId="7E39B2C5" w:rsidR="00F50500" w:rsidRPr="007E6EA8" w:rsidRDefault="000A6E76" w:rsidP="000A6E76">
            <w:pPr>
              <w:jc w:val="center"/>
              <w:rPr>
                <w:rFonts w:ascii="Times New Roman" w:hAnsi="Times New Roman"/>
                <w:sz w:val="28"/>
                <w:szCs w:val="28"/>
                <w:lang w:val="x-none" w:eastAsia="x-none"/>
              </w:rPr>
            </w:pPr>
            <w:r w:rsidRPr="007E6EA8">
              <w:rPr>
                <w:rFonts w:ascii="Times New Roman" w:hAnsi="Times New Roman"/>
                <w:b/>
                <w:bCs/>
                <w:sz w:val="28"/>
                <w:szCs w:val="28"/>
              </w:rPr>
              <w:t>Requirement Analysis</w:t>
            </w:r>
          </w:p>
        </w:tc>
        <w:tc>
          <w:tcPr>
            <w:tcW w:w="1650" w:type="dxa"/>
          </w:tcPr>
          <w:p w14:paraId="7038A36D" w14:textId="370BF890" w:rsidR="00F50500" w:rsidRPr="007E6EA8" w:rsidRDefault="00663C44" w:rsidP="000A6E76">
            <w:pPr>
              <w:jc w:val="center"/>
              <w:rPr>
                <w:rFonts w:ascii="Times New Roman" w:hAnsi="Times New Roman"/>
                <w:sz w:val="28"/>
                <w:szCs w:val="28"/>
                <w:lang w:val="x-none" w:eastAsia="x-none"/>
              </w:rPr>
            </w:pPr>
            <w:r w:rsidRPr="007E6EA8">
              <w:rPr>
                <w:rFonts w:ascii="Times New Roman" w:hAnsi="Times New Roman"/>
                <w:sz w:val="28"/>
                <w:szCs w:val="28"/>
                <w:lang w:val="x-none" w:eastAsia="x-none"/>
              </w:rPr>
              <w:t>10</w:t>
            </w:r>
          </w:p>
        </w:tc>
      </w:tr>
      <w:tr w:rsidR="00F50500" w:rsidRPr="007E6EA8" w14:paraId="43BDC3FB" w14:textId="77777777" w:rsidTr="003170FE">
        <w:trPr>
          <w:trHeight w:val="737"/>
        </w:trPr>
        <w:tc>
          <w:tcPr>
            <w:tcW w:w="1271" w:type="dxa"/>
          </w:tcPr>
          <w:p w14:paraId="58D8EAE0" w14:textId="43758F90" w:rsidR="00F50500" w:rsidRPr="007E6EA8" w:rsidRDefault="003170FE" w:rsidP="000A6E76">
            <w:pPr>
              <w:jc w:val="center"/>
              <w:rPr>
                <w:rFonts w:ascii="Times New Roman" w:hAnsi="Times New Roman"/>
                <w:sz w:val="28"/>
                <w:szCs w:val="28"/>
                <w:lang w:val="x-none" w:eastAsia="x-none"/>
              </w:rPr>
            </w:pPr>
            <w:r w:rsidRPr="007E6EA8">
              <w:rPr>
                <w:rFonts w:ascii="Times New Roman" w:hAnsi="Times New Roman"/>
                <w:sz w:val="28"/>
                <w:szCs w:val="28"/>
                <w:lang w:val="x-none" w:eastAsia="x-none"/>
              </w:rPr>
              <w:t>4</w:t>
            </w:r>
          </w:p>
        </w:tc>
        <w:tc>
          <w:tcPr>
            <w:tcW w:w="6095" w:type="dxa"/>
          </w:tcPr>
          <w:p w14:paraId="14B76EA4" w14:textId="6810D26C" w:rsidR="00F50500" w:rsidRPr="007E6EA8" w:rsidRDefault="00DF5FB9" w:rsidP="000A6E76">
            <w:pPr>
              <w:jc w:val="center"/>
              <w:rPr>
                <w:rFonts w:ascii="Times New Roman" w:hAnsi="Times New Roman"/>
                <w:sz w:val="28"/>
                <w:szCs w:val="28"/>
                <w:lang w:val="x-none" w:eastAsia="x-none"/>
              </w:rPr>
            </w:pPr>
            <w:r w:rsidRPr="007E6EA8">
              <w:rPr>
                <w:rFonts w:ascii="Times New Roman" w:hAnsi="Times New Roman"/>
                <w:b/>
                <w:bCs/>
                <w:sz w:val="28"/>
                <w:szCs w:val="28"/>
              </w:rPr>
              <w:t xml:space="preserve"> System</w:t>
            </w:r>
            <w:r w:rsidR="000A6E76" w:rsidRPr="007E6EA8">
              <w:rPr>
                <w:rFonts w:ascii="Times New Roman" w:hAnsi="Times New Roman"/>
                <w:b/>
                <w:bCs/>
                <w:sz w:val="28"/>
                <w:szCs w:val="28"/>
              </w:rPr>
              <w:t xml:space="preserve"> Analysis</w:t>
            </w:r>
          </w:p>
        </w:tc>
        <w:tc>
          <w:tcPr>
            <w:tcW w:w="1650" w:type="dxa"/>
          </w:tcPr>
          <w:p w14:paraId="5C1C4632" w14:textId="1B469948" w:rsidR="00F50500" w:rsidRPr="007E6EA8" w:rsidRDefault="00DF5FB9" w:rsidP="000A6E76">
            <w:pPr>
              <w:jc w:val="center"/>
              <w:rPr>
                <w:rFonts w:ascii="Times New Roman" w:hAnsi="Times New Roman"/>
                <w:sz w:val="28"/>
                <w:szCs w:val="28"/>
                <w:lang w:val="x-none" w:eastAsia="x-none"/>
              </w:rPr>
            </w:pPr>
            <w:r w:rsidRPr="007E6EA8">
              <w:rPr>
                <w:rFonts w:ascii="Times New Roman" w:hAnsi="Times New Roman"/>
                <w:sz w:val="28"/>
                <w:szCs w:val="28"/>
                <w:lang w:val="x-none" w:eastAsia="x-none"/>
              </w:rPr>
              <w:t>2</w:t>
            </w:r>
            <w:r w:rsidR="00B00E60" w:rsidRPr="007E6EA8">
              <w:rPr>
                <w:rFonts w:ascii="Times New Roman" w:hAnsi="Times New Roman"/>
                <w:sz w:val="28"/>
                <w:szCs w:val="28"/>
                <w:lang w:val="x-none" w:eastAsia="x-none"/>
              </w:rPr>
              <w:t>2</w:t>
            </w:r>
          </w:p>
        </w:tc>
      </w:tr>
      <w:tr w:rsidR="00F50500" w:rsidRPr="007E6EA8" w14:paraId="6E96A58C" w14:textId="77777777" w:rsidTr="003170FE">
        <w:trPr>
          <w:trHeight w:val="737"/>
        </w:trPr>
        <w:tc>
          <w:tcPr>
            <w:tcW w:w="1271" w:type="dxa"/>
          </w:tcPr>
          <w:p w14:paraId="62144986" w14:textId="101156F7" w:rsidR="00F50500" w:rsidRPr="007E6EA8" w:rsidRDefault="003170FE" w:rsidP="000A6E76">
            <w:pPr>
              <w:jc w:val="center"/>
              <w:rPr>
                <w:rFonts w:ascii="Times New Roman" w:hAnsi="Times New Roman"/>
                <w:sz w:val="28"/>
                <w:szCs w:val="28"/>
                <w:lang w:val="x-none" w:eastAsia="x-none"/>
              </w:rPr>
            </w:pPr>
            <w:r w:rsidRPr="007E6EA8">
              <w:rPr>
                <w:rFonts w:ascii="Times New Roman" w:hAnsi="Times New Roman"/>
                <w:sz w:val="28"/>
                <w:szCs w:val="28"/>
                <w:lang w:val="x-none" w:eastAsia="x-none"/>
              </w:rPr>
              <w:t>5</w:t>
            </w:r>
          </w:p>
        </w:tc>
        <w:tc>
          <w:tcPr>
            <w:tcW w:w="6095" w:type="dxa"/>
          </w:tcPr>
          <w:p w14:paraId="3F55959D" w14:textId="0F3F2A44" w:rsidR="00F50500" w:rsidRPr="007E6EA8" w:rsidRDefault="000A6E76" w:rsidP="000A6E76">
            <w:pPr>
              <w:jc w:val="center"/>
              <w:rPr>
                <w:rFonts w:ascii="Times New Roman" w:hAnsi="Times New Roman"/>
                <w:sz w:val="28"/>
                <w:szCs w:val="28"/>
                <w:lang w:val="x-none" w:eastAsia="x-none"/>
              </w:rPr>
            </w:pPr>
            <w:r w:rsidRPr="007E6EA8">
              <w:rPr>
                <w:rFonts w:ascii="Times New Roman" w:hAnsi="Times New Roman"/>
                <w:b/>
                <w:sz w:val="28"/>
                <w:szCs w:val="28"/>
              </w:rPr>
              <w:t>Software</w:t>
            </w:r>
            <w:r w:rsidR="00E12DC9" w:rsidRPr="007E6EA8">
              <w:rPr>
                <w:rFonts w:ascii="Times New Roman" w:hAnsi="Times New Roman"/>
                <w:b/>
                <w:sz w:val="28"/>
                <w:szCs w:val="28"/>
              </w:rPr>
              <w:t xml:space="preserve"> </w:t>
            </w:r>
            <w:r w:rsidRPr="007E6EA8">
              <w:rPr>
                <w:rFonts w:ascii="Times New Roman" w:hAnsi="Times New Roman"/>
                <w:b/>
                <w:sz w:val="28"/>
                <w:szCs w:val="28"/>
              </w:rPr>
              <w:t>Design</w:t>
            </w:r>
            <w:r w:rsidRPr="007E6EA8">
              <w:rPr>
                <w:rFonts w:ascii="Times New Roman" w:hAnsi="Times New Roman"/>
                <w:b/>
                <w:sz w:val="28"/>
                <w:szCs w:val="28"/>
              </w:rPr>
              <w:tab/>
            </w:r>
          </w:p>
        </w:tc>
        <w:tc>
          <w:tcPr>
            <w:tcW w:w="1650" w:type="dxa"/>
          </w:tcPr>
          <w:p w14:paraId="51596C25" w14:textId="245D1BE3" w:rsidR="00F50500" w:rsidRPr="007E6EA8" w:rsidRDefault="00E12DC9" w:rsidP="000A6E76">
            <w:pPr>
              <w:jc w:val="center"/>
              <w:rPr>
                <w:rFonts w:ascii="Times New Roman" w:hAnsi="Times New Roman"/>
                <w:sz w:val="28"/>
                <w:szCs w:val="28"/>
                <w:lang w:val="x-none" w:eastAsia="x-none"/>
              </w:rPr>
            </w:pPr>
            <w:r w:rsidRPr="007E6EA8">
              <w:rPr>
                <w:rFonts w:ascii="Times New Roman" w:hAnsi="Times New Roman"/>
                <w:sz w:val="28"/>
                <w:szCs w:val="28"/>
                <w:lang w:val="x-none" w:eastAsia="x-none"/>
              </w:rPr>
              <w:t>2</w:t>
            </w:r>
            <w:r w:rsidR="00B00E60" w:rsidRPr="007E6EA8">
              <w:rPr>
                <w:rFonts w:ascii="Times New Roman" w:hAnsi="Times New Roman"/>
                <w:sz w:val="28"/>
                <w:szCs w:val="28"/>
                <w:lang w:val="x-none" w:eastAsia="x-none"/>
              </w:rPr>
              <w:t>5</w:t>
            </w:r>
          </w:p>
        </w:tc>
      </w:tr>
      <w:tr w:rsidR="00F50500" w:rsidRPr="007E6EA8" w14:paraId="79485066" w14:textId="77777777" w:rsidTr="003170FE">
        <w:trPr>
          <w:trHeight w:val="737"/>
        </w:trPr>
        <w:tc>
          <w:tcPr>
            <w:tcW w:w="1271" w:type="dxa"/>
          </w:tcPr>
          <w:p w14:paraId="2459F175" w14:textId="0441F86F" w:rsidR="00F50500" w:rsidRPr="007E6EA8" w:rsidRDefault="003170FE" w:rsidP="000A6E76">
            <w:pPr>
              <w:jc w:val="center"/>
              <w:rPr>
                <w:rFonts w:ascii="Times New Roman" w:hAnsi="Times New Roman"/>
                <w:sz w:val="28"/>
                <w:szCs w:val="28"/>
                <w:lang w:val="x-none" w:eastAsia="x-none"/>
              </w:rPr>
            </w:pPr>
            <w:r w:rsidRPr="007E6EA8">
              <w:rPr>
                <w:rFonts w:ascii="Times New Roman" w:hAnsi="Times New Roman"/>
                <w:sz w:val="28"/>
                <w:szCs w:val="28"/>
                <w:lang w:val="x-none" w:eastAsia="x-none"/>
              </w:rPr>
              <w:t>6</w:t>
            </w:r>
          </w:p>
        </w:tc>
        <w:tc>
          <w:tcPr>
            <w:tcW w:w="6095" w:type="dxa"/>
          </w:tcPr>
          <w:p w14:paraId="2990EA40" w14:textId="63E776BA" w:rsidR="00F50500" w:rsidRPr="007E6EA8" w:rsidRDefault="000A6E76" w:rsidP="000A6E76">
            <w:pPr>
              <w:jc w:val="center"/>
              <w:rPr>
                <w:rFonts w:ascii="Times New Roman" w:hAnsi="Times New Roman"/>
                <w:sz w:val="28"/>
                <w:szCs w:val="28"/>
                <w:lang w:val="x-none" w:eastAsia="x-none"/>
              </w:rPr>
            </w:pPr>
            <w:r w:rsidRPr="007E6EA8">
              <w:rPr>
                <w:rFonts w:ascii="Times New Roman" w:hAnsi="Times New Roman"/>
                <w:b/>
                <w:bCs/>
                <w:sz w:val="28"/>
                <w:szCs w:val="28"/>
              </w:rPr>
              <w:t>Coding</w:t>
            </w:r>
            <w:r w:rsidRPr="007E6EA8">
              <w:rPr>
                <w:rFonts w:ascii="Times New Roman" w:hAnsi="Times New Roman"/>
                <w:b/>
                <w:bCs/>
                <w:sz w:val="28"/>
                <w:szCs w:val="28"/>
              </w:rPr>
              <w:tab/>
            </w:r>
          </w:p>
        </w:tc>
        <w:tc>
          <w:tcPr>
            <w:tcW w:w="1650" w:type="dxa"/>
          </w:tcPr>
          <w:p w14:paraId="37775D70" w14:textId="0119F5D2" w:rsidR="00F50500" w:rsidRPr="00541735" w:rsidRDefault="00541735" w:rsidP="000A6E76">
            <w:pPr>
              <w:jc w:val="center"/>
              <w:rPr>
                <w:rFonts w:ascii="Times New Roman" w:hAnsi="Times New Roman"/>
                <w:sz w:val="28"/>
                <w:szCs w:val="28"/>
                <w:lang w:eastAsia="x-none"/>
              </w:rPr>
            </w:pPr>
            <w:r>
              <w:rPr>
                <w:rFonts w:ascii="Times New Roman" w:hAnsi="Times New Roman"/>
                <w:sz w:val="28"/>
                <w:szCs w:val="28"/>
                <w:lang w:eastAsia="x-none"/>
              </w:rPr>
              <w:t>35</w:t>
            </w:r>
          </w:p>
        </w:tc>
      </w:tr>
      <w:tr w:rsidR="00F50500" w:rsidRPr="007E6EA8" w14:paraId="44A6DD7C" w14:textId="77777777" w:rsidTr="003170FE">
        <w:trPr>
          <w:trHeight w:val="737"/>
        </w:trPr>
        <w:tc>
          <w:tcPr>
            <w:tcW w:w="1271" w:type="dxa"/>
          </w:tcPr>
          <w:p w14:paraId="66415A87" w14:textId="71E45E5D" w:rsidR="00F50500" w:rsidRPr="007E6EA8" w:rsidRDefault="003170FE" w:rsidP="000A6E76">
            <w:pPr>
              <w:jc w:val="center"/>
              <w:rPr>
                <w:rFonts w:ascii="Times New Roman" w:hAnsi="Times New Roman"/>
                <w:sz w:val="28"/>
                <w:szCs w:val="28"/>
                <w:lang w:val="x-none" w:eastAsia="x-none"/>
              </w:rPr>
            </w:pPr>
            <w:r w:rsidRPr="007E6EA8">
              <w:rPr>
                <w:rFonts w:ascii="Times New Roman" w:hAnsi="Times New Roman"/>
                <w:sz w:val="28"/>
                <w:szCs w:val="28"/>
                <w:lang w:val="x-none" w:eastAsia="x-none"/>
              </w:rPr>
              <w:t>7</w:t>
            </w:r>
          </w:p>
        </w:tc>
        <w:tc>
          <w:tcPr>
            <w:tcW w:w="6095" w:type="dxa"/>
          </w:tcPr>
          <w:p w14:paraId="743AE872" w14:textId="0B8E0135" w:rsidR="00F50500" w:rsidRPr="007E6EA8" w:rsidRDefault="000A6E76" w:rsidP="000A6E76">
            <w:pPr>
              <w:jc w:val="center"/>
              <w:rPr>
                <w:rFonts w:ascii="Times New Roman" w:hAnsi="Times New Roman"/>
                <w:sz w:val="28"/>
                <w:szCs w:val="28"/>
                <w:lang w:val="x-none" w:eastAsia="x-none"/>
              </w:rPr>
            </w:pPr>
            <w:r w:rsidRPr="007E6EA8">
              <w:rPr>
                <w:rFonts w:ascii="Times New Roman" w:hAnsi="Times New Roman"/>
                <w:b/>
                <w:bCs/>
                <w:sz w:val="28"/>
                <w:szCs w:val="28"/>
              </w:rPr>
              <w:t>Testing</w:t>
            </w:r>
            <w:r w:rsidRPr="007E6EA8">
              <w:rPr>
                <w:rFonts w:ascii="Times New Roman" w:hAnsi="Times New Roman"/>
                <w:b/>
                <w:bCs/>
                <w:sz w:val="28"/>
                <w:szCs w:val="28"/>
              </w:rPr>
              <w:tab/>
            </w:r>
          </w:p>
        </w:tc>
        <w:tc>
          <w:tcPr>
            <w:tcW w:w="1650" w:type="dxa"/>
          </w:tcPr>
          <w:p w14:paraId="12F463D7" w14:textId="58B813D2" w:rsidR="00F50500" w:rsidRPr="00541735" w:rsidRDefault="00C94298" w:rsidP="000A6E76">
            <w:pPr>
              <w:jc w:val="center"/>
              <w:rPr>
                <w:rFonts w:ascii="Times New Roman" w:hAnsi="Times New Roman"/>
                <w:sz w:val="28"/>
                <w:szCs w:val="28"/>
                <w:lang w:eastAsia="x-none"/>
              </w:rPr>
            </w:pPr>
            <w:r w:rsidRPr="007E6EA8">
              <w:rPr>
                <w:rFonts w:ascii="Times New Roman" w:hAnsi="Times New Roman"/>
                <w:sz w:val="28"/>
                <w:szCs w:val="28"/>
                <w:lang w:val="x-none" w:eastAsia="x-none"/>
              </w:rPr>
              <w:t>3</w:t>
            </w:r>
            <w:r w:rsidR="00541735">
              <w:rPr>
                <w:rFonts w:ascii="Times New Roman" w:hAnsi="Times New Roman"/>
                <w:sz w:val="28"/>
                <w:szCs w:val="28"/>
                <w:lang w:eastAsia="x-none"/>
              </w:rPr>
              <w:t>7</w:t>
            </w:r>
          </w:p>
        </w:tc>
      </w:tr>
      <w:tr w:rsidR="003170FE" w:rsidRPr="007E6EA8" w14:paraId="4E2AF75B" w14:textId="77777777" w:rsidTr="003170FE">
        <w:trPr>
          <w:trHeight w:val="737"/>
        </w:trPr>
        <w:tc>
          <w:tcPr>
            <w:tcW w:w="1271" w:type="dxa"/>
          </w:tcPr>
          <w:p w14:paraId="41299151" w14:textId="63910CEF" w:rsidR="003170FE" w:rsidRPr="007E6EA8" w:rsidRDefault="003170FE" w:rsidP="000A6E76">
            <w:pPr>
              <w:jc w:val="center"/>
              <w:rPr>
                <w:rFonts w:ascii="Times New Roman" w:hAnsi="Times New Roman"/>
                <w:sz w:val="28"/>
                <w:szCs w:val="28"/>
                <w:lang w:val="x-none" w:eastAsia="x-none"/>
              </w:rPr>
            </w:pPr>
            <w:r w:rsidRPr="007E6EA8">
              <w:rPr>
                <w:rFonts w:ascii="Times New Roman" w:hAnsi="Times New Roman"/>
                <w:sz w:val="28"/>
                <w:szCs w:val="28"/>
                <w:lang w:val="x-none" w:eastAsia="x-none"/>
              </w:rPr>
              <w:t>8</w:t>
            </w:r>
          </w:p>
        </w:tc>
        <w:tc>
          <w:tcPr>
            <w:tcW w:w="6095" w:type="dxa"/>
          </w:tcPr>
          <w:p w14:paraId="72B8B5F3" w14:textId="74B2C805" w:rsidR="003170FE" w:rsidRPr="007E6EA8" w:rsidRDefault="000A6E76" w:rsidP="000A6E76">
            <w:pPr>
              <w:jc w:val="center"/>
              <w:rPr>
                <w:rFonts w:ascii="Times New Roman" w:hAnsi="Times New Roman"/>
                <w:sz w:val="28"/>
                <w:szCs w:val="28"/>
                <w:lang w:val="x-none" w:eastAsia="x-none"/>
              </w:rPr>
            </w:pPr>
            <w:r w:rsidRPr="007E6EA8">
              <w:rPr>
                <w:rFonts w:ascii="Times New Roman" w:hAnsi="Times New Roman"/>
                <w:b/>
                <w:bCs/>
                <w:sz w:val="28"/>
                <w:szCs w:val="28"/>
              </w:rPr>
              <w:t>Implementation &amp; Evaluation of Project</w:t>
            </w:r>
          </w:p>
        </w:tc>
        <w:tc>
          <w:tcPr>
            <w:tcW w:w="1650" w:type="dxa"/>
          </w:tcPr>
          <w:p w14:paraId="33293034" w14:textId="6FE8CE3B" w:rsidR="003170FE" w:rsidRPr="00CF06A9" w:rsidRDefault="00CF06A9" w:rsidP="000A6E76">
            <w:pPr>
              <w:jc w:val="center"/>
              <w:rPr>
                <w:rFonts w:ascii="Times New Roman" w:hAnsi="Times New Roman"/>
                <w:sz w:val="28"/>
                <w:szCs w:val="28"/>
                <w:lang w:eastAsia="x-none"/>
              </w:rPr>
            </w:pPr>
            <w:r>
              <w:rPr>
                <w:rFonts w:ascii="Times New Roman" w:hAnsi="Times New Roman"/>
                <w:sz w:val="28"/>
                <w:szCs w:val="28"/>
                <w:lang w:eastAsia="x-none"/>
              </w:rPr>
              <w:t>44</w:t>
            </w:r>
          </w:p>
        </w:tc>
      </w:tr>
      <w:tr w:rsidR="003170FE" w:rsidRPr="007E6EA8" w14:paraId="6F5DCBE3" w14:textId="77777777" w:rsidTr="003170FE">
        <w:trPr>
          <w:trHeight w:val="737"/>
        </w:trPr>
        <w:tc>
          <w:tcPr>
            <w:tcW w:w="1271" w:type="dxa"/>
          </w:tcPr>
          <w:p w14:paraId="1D6DAFB9" w14:textId="4EAA1580" w:rsidR="003170FE" w:rsidRPr="007E6EA8" w:rsidRDefault="003170FE" w:rsidP="000A6E76">
            <w:pPr>
              <w:jc w:val="center"/>
              <w:rPr>
                <w:rFonts w:ascii="Times New Roman" w:hAnsi="Times New Roman"/>
                <w:sz w:val="28"/>
                <w:szCs w:val="28"/>
                <w:lang w:val="x-none" w:eastAsia="x-none"/>
              </w:rPr>
            </w:pPr>
            <w:r w:rsidRPr="007E6EA8">
              <w:rPr>
                <w:rFonts w:ascii="Times New Roman" w:hAnsi="Times New Roman"/>
                <w:sz w:val="28"/>
                <w:szCs w:val="28"/>
                <w:lang w:val="x-none" w:eastAsia="x-none"/>
              </w:rPr>
              <w:t>9</w:t>
            </w:r>
          </w:p>
        </w:tc>
        <w:tc>
          <w:tcPr>
            <w:tcW w:w="6095" w:type="dxa"/>
          </w:tcPr>
          <w:p w14:paraId="13FB06CE" w14:textId="04E88642" w:rsidR="003170FE" w:rsidRPr="007E6EA8" w:rsidRDefault="000A6E76" w:rsidP="000A6E76">
            <w:pPr>
              <w:jc w:val="center"/>
              <w:rPr>
                <w:rFonts w:ascii="Times New Roman" w:hAnsi="Times New Roman"/>
                <w:sz w:val="28"/>
                <w:szCs w:val="28"/>
                <w:lang w:val="x-none" w:eastAsia="x-none"/>
              </w:rPr>
            </w:pPr>
            <w:r w:rsidRPr="007E6EA8">
              <w:rPr>
                <w:rFonts w:ascii="Times New Roman" w:hAnsi="Times New Roman"/>
                <w:b/>
                <w:bCs/>
                <w:sz w:val="28"/>
                <w:szCs w:val="28"/>
              </w:rPr>
              <w:t>Conclusion</w:t>
            </w:r>
          </w:p>
        </w:tc>
        <w:tc>
          <w:tcPr>
            <w:tcW w:w="1650" w:type="dxa"/>
          </w:tcPr>
          <w:p w14:paraId="2040C1F6" w14:textId="48910F85" w:rsidR="003170FE" w:rsidRPr="00CF06A9" w:rsidRDefault="00CF06A9" w:rsidP="000A6E76">
            <w:pPr>
              <w:jc w:val="center"/>
              <w:rPr>
                <w:rFonts w:ascii="Times New Roman" w:hAnsi="Times New Roman"/>
                <w:sz w:val="28"/>
                <w:szCs w:val="28"/>
                <w:lang w:eastAsia="x-none"/>
              </w:rPr>
            </w:pPr>
            <w:r>
              <w:rPr>
                <w:rFonts w:ascii="Times New Roman" w:hAnsi="Times New Roman"/>
                <w:sz w:val="28"/>
                <w:szCs w:val="28"/>
                <w:lang w:eastAsia="x-none"/>
              </w:rPr>
              <w:t>50</w:t>
            </w:r>
          </w:p>
        </w:tc>
      </w:tr>
      <w:tr w:rsidR="003170FE" w:rsidRPr="007E6EA8" w14:paraId="4BDCF06F" w14:textId="77777777" w:rsidTr="003170FE">
        <w:trPr>
          <w:trHeight w:val="737"/>
        </w:trPr>
        <w:tc>
          <w:tcPr>
            <w:tcW w:w="1271" w:type="dxa"/>
          </w:tcPr>
          <w:p w14:paraId="73FBC8C4" w14:textId="358B30B4" w:rsidR="003170FE" w:rsidRPr="007E6EA8" w:rsidRDefault="003170FE" w:rsidP="000A6E76">
            <w:pPr>
              <w:jc w:val="center"/>
              <w:rPr>
                <w:rFonts w:ascii="Times New Roman" w:hAnsi="Times New Roman"/>
                <w:sz w:val="28"/>
                <w:szCs w:val="28"/>
                <w:lang w:val="x-none" w:eastAsia="x-none"/>
              </w:rPr>
            </w:pPr>
            <w:r w:rsidRPr="007E6EA8">
              <w:rPr>
                <w:rFonts w:ascii="Times New Roman" w:hAnsi="Times New Roman"/>
                <w:sz w:val="28"/>
                <w:szCs w:val="28"/>
                <w:lang w:val="x-none" w:eastAsia="x-none"/>
              </w:rPr>
              <w:t>10</w:t>
            </w:r>
          </w:p>
        </w:tc>
        <w:tc>
          <w:tcPr>
            <w:tcW w:w="6095" w:type="dxa"/>
          </w:tcPr>
          <w:p w14:paraId="1D520D8D" w14:textId="298DA862" w:rsidR="003170FE" w:rsidRPr="007E6EA8" w:rsidRDefault="000A6E76" w:rsidP="000A6E76">
            <w:pPr>
              <w:jc w:val="center"/>
              <w:rPr>
                <w:rFonts w:ascii="Times New Roman" w:hAnsi="Times New Roman"/>
                <w:sz w:val="28"/>
                <w:szCs w:val="28"/>
                <w:lang w:val="x-none" w:eastAsia="x-none"/>
              </w:rPr>
            </w:pPr>
            <w:r w:rsidRPr="007E6EA8">
              <w:rPr>
                <w:rFonts w:ascii="Times New Roman" w:hAnsi="Times New Roman"/>
                <w:b/>
                <w:bCs/>
                <w:sz w:val="28"/>
                <w:szCs w:val="28"/>
              </w:rPr>
              <w:t xml:space="preserve">  Scope of the Project   </w:t>
            </w:r>
          </w:p>
        </w:tc>
        <w:tc>
          <w:tcPr>
            <w:tcW w:w="1650" w:type="dxa"/>
          </w:tcPr>
          <w:p w14:paraId="6FDEA7EC" w14:textId="057F6453" w:rsidR="003170FE" w:rsidRPr="00CF06A9" w:rsidRDefault="00CF06A9" w:rsidP="000A6E76">
            <w:pPr>
              <w:jc w:val="center"/>
              <w:rPr>
                <w:rFonts w:ascii="Times New Roman" w:hAnsi="Times New Roman"/>
                <w:sz w:val="28"/>
                <w:szCs w:val="28"/>
                <w:lang w:eastAsia="x-none"/>
              </w:rPr>
            </w:pPr>
            <w:r>
              <w:rPr>
                <w:rFonts w:ascii="Times New Roman" w:hAnsi="Times New Roman"/>
                <w:sz w:val="28"/>
                <w:szCs w:val="28"/>
                <w:lang w:eastAsia="x-none"/>
              </w:rPr>
              <w:t>51</w:t>
            </w:r>
          </w:p>
        </w:tc>
      </w:tr>
    </w:tbl>
    <w:p w14:paraId="5B32A940" w14:textId="1788E65B" w:rsidR="00FB2787" w:rsidRPr="007E6EA8" w:rsidRDefault="00FB2787" w:rsidP="000A6E76">
      <w:pPr>
        <w:jc w:val="center"/>
        <w:rPr>
          <w:rFonts w:ascii="Times New Roman" w:hAnsi="Times New Roman"/>
          <w:sz w:val="28"/>
          <w:szCs w:val="28"/>
          <w:lang w:val="x-none" w:eastAsia="x-none"/>
        </w:rPr>
      </w:pPr>
    </w:p>
    <w:p w14:paraId="63338926" w14:textId="77777777" w:rsidR="007332D6" w:rsidRPr="007E6EA8" w:rsidRDefault="007332D6" w:rsidP="000A6E76">
      <w:pPr>
        <w:jc w:val="center"/>
        <w:rPr>
          <w:rFonts w:ascii="Times New Roman" w:hAnsi="Times New Roman"/>
          <w:sz w:val="28"/>
          <w:szCs w:val="28"/>
          <w:lang w:val="x-none" w:eastAsia="x-none"/>
        </w:rPr>
      </w:pPr>
    </w:p>
    <w:p w14:paraId="5C5E2ABA" w14:textId="77777777" w:rsidR="007332D6" w:rsidRPr="007E6EA8" w:rsidRDefault="007332D6" w:rsidP="000A6E76">
      <w:pPr>
        <w:jc w:val="center"/>
        <w:rPr>
          <w:rFonts w:ascii="Times New Roman" w:hAnsi="Times New Roman"/>
          <w:sz w:val="28"/>
          <w:szCs w:val="28"/>
          <w:lang w:val="x-none" w:eastAsia="x-none"/>
        </w:rPr>
      </w:pPr>
    </w:p>
    <w:p w14:paraId="67822377" w14:textId="77777777" w:rsidR="007332D6" w:rsidRPr="007E6EA8" w:rsidRDefault="007332D6" w:rsidP="000A6E76">
      <w:pPr>
        <w:jc w:val="center"/>
        <w:rPr>
          <w:rFonts w:ascii="Times New Roman" w:hAnsi="Times New Roman"/>
          <w:sz w:val="28"/>
          <w:szCs w:val="28"/>
          <w:lang w:val="x-none" w:eastAsia="x-none"/>
        </w:rPr>
      </w:pPr>
    </w:p>
    <w:p w14:paraId="15332EEB" w14:textId="77777777" w:rsidR="00F95B43" w:rsidRPr="007E6EA8" w:rsidRDefault="00F95B43" w:rsidP="000A6E76">
      <w:pPr>
        <w:jc w:val="center"/>
        <w:rPr>
          <w:rFonts w:ascii="Times New Roman" w:hAnsi="Times New Roman"/>
          <w:sz w:val="28"/>
          <w:szCs w:val="28"/>
          <w:lang w:val="x-none" w:eastAsia="x-none"/>
        </w:rPr>
      </w:pPr>
    </w:p>
    <w:p w14:paraId="7E919464" w14:textId="77777777" w:rsidR="007332D6" w:rsidRDefault="007332D6" w:rsidP="000A6E76">
      <w:pPr>
        <w:jc w:val="center"/>
        <w:rPr>
          <w:rFonts w:ascii="Times New Roman" w:hAnsi="Times New Roman"/>
          <w:sz w:val="28"/>
          <w:szCs w:val="28"/>
          <w:lang w:eastAsia="x-none"/>
        </w:rPr>
      </w:pPr>
    </w:p>
    <w:p w14:paraId="3F8B9814" w14:textId="77777777" w:rsidR="00CF06A9" w:rsidRPr="00CF06A9" w:rsidRDefault="00CF06A9" w:rsidP="000A6E76">
      <w:pPr>
        <w:jc w:val="center"/>
        <w:rPr>
          <w:rFonts w:ascii="Times New Roman" w:hAnsi="Times New Roman"/>
          <w:sz w:val="28"/>
          <w:szCs w:val="28"/>
          <w:lang w:eastAsia="x-none"/>
        </w:rPr>
      </w:pPr>
    </w:p>
    <w:p w14:paraId="0DE8465F" w14:textId="77777777" w:rsidR="007332D6" w:rsidRPr="007E6EA8" w:rsidRDefault="007332D6" w:rsidP="007332D6">
      <w:pPr>
        <w:spacing w:line="360" w:lineRule="auto"/>
        <w:jc w:val="center"/>
        <w:rPr>
          <w:rFonts w:ascii="Times New Roman" w:hAnsi="Times New Roman"/>
          <w:b/>
          <w:sz w:val="28"/>
          <w:szCs w:val="28"/>
        </w:rPr>
      </w:pPr>
      <w:r w:rsidRPr="007E6EA8">
        <w:rPr>
          <w:rFonts w:ascii="Times New Roman" w:hAnsi="Times New Roman"/>
          <w:b/>
          <w:sz w:val="28"/>
          <w:szCs w:val="28"/>
        </w:rPr>
        <w:lastRenderedPageBreak/>
        <w:t>CHAPTER 1</w:t>
      </w:r>
    </w:p>
    <w:p w14:paraId="22E06D33" w14:textId="77777777" w:rsidR="007332D6" w:rsidRPr="007E6EA8" w:rsidRDefault="007332D6" w:rsidP="007332D6">
      <w:pPr>
        <w:spacing w:line="360" w:lineRule="auto"/>
        <w:jc w:val="center"/>
        <w:rPr>
          <w:rFonts w:ascii="Times New Roman" w:hAnsi="Times New Roman"/>
          <w:b/>
          <w:sz w:val="28"/>
          <w:szCs w:val="28"/>
        </w:rPr>
      </w:pPr>
      <w:r w:rsidRPr="007E6EA8">
        <w:rPr>
          <w:rFonts w:ascii="Times New Roman" w:hAnsi="Times New Roman"/>
          <w:b/>
          <w:sz w:val="28"/>
          <w:szCs w:val="28"/>
        </w:rPr>
        <w:t>COMPANY PROFILE</w:t>
      </w:r>
    </w:p>
    <w:p w14:paraId="16CA0A55" w14:textId="77777777" w:rsidR="007332D6" w:rsidRPr="007E6EA8" w:rsidRDefault="007332D6" w:rsidP="007332D6">
      <w:pPr>
        <w:spacing w:line="360" w:lineRule="auto"/>
        <w:rPr>
          <w:rFonts w:ascii="Times New Roman" w:hAnsi="Times New Roman"/>
          <w:b/>
          <w:sz w:val="24"/>
          <w:szCs w:val="24"/>
          <w:u w:val="single"/>
        </w:rPr>
      </w:pPr>
      <w:r w:rsidRPr="007E6EA8">
        <w:rPr>
          <w:rFonts w:ascii="Times New Roman" w:hAnsi="Times New Roman"/>
          <w:b/>
          <w:sz w:val="24"/>
          <w:szCs w:val="24"/>
          <w:u w:val="single"/>
        </w:rPr>
        <w:t xml:space="preserve">About </w:t>
      </w:r>
      <w:proofErr w:type="spellStart"/>
      <w:r w:rsidRPr="007E6EA8">
        <w:rPr>
          <w:rFonts w:ascii="Times New Roman" w:hAnsi="Times New Roman"/>
          <w:b/>
          <w:sz w:val="24"/>
          <w:szCs w:val="24"/>
          <w:u w:val="single"/>
        </w:rPr>
        <w:t>Softwizz</w:t>
      </w:r>
      <w:proofErr w:type="spellEnd"/>
    </w:p>
    <w:p w14:paraId="5FFB1952" w14:textId="77777777" w:rsidR="007332D6" w:rsidRPr="007E6EA8" w:rsidRDefault="007332D6" w:rsidP="007332D6">
      <w:pPr>
        <w:spacing w:line="360" w:lineRule="auto"/>
        <w:jc w:val="both"/>
        <w:rPr>
          <w:rFonts w:ascii="Times New Roman" w:hAnsi="Times New Roman"/>
          <w:sz w:val="24"/>
          <w:szCs w:val="24"/>
        </w:rPr>
      </w:pPr>
      <w:proofErr w:type="spellStart"/>
      <w:r w:rsidRPr="007E6EA8">
        <w:rPr>
          <w:rFonts w:ascii="Times New Roman" w:hAnsi="Times New Roman"/>
          <w:sz w:val="24"/>
          <w:szCs w:val="24"/>
        </w:rPr>
        <w:t>Softwizz</w:t>
      </w:r>
      <w:proofErr w:type="spellEnd"/>
      <w:r w:rsidRPr="007E6EA8">
        <w:rPr>
          <w:rFonts w:ascii="Times New Roman" w:hAnsi="Times New Roman"/>
          <w:sz w:val="24"/>
          <w:szCs w:val="24"/>
        </w:rPr>
        <w:t xml:space="preserve"> is a software development company providing solutions in the field of education, construction, publishing and many more. Our specialists are truly sensitive and responsive to the needs of our clients due to their unwavering dedication and unequaled professionalism, which help our company to deliver wide-ranging and proficient custom web design services.</w:t>
      </w:r>
    </w:p>
    <w:p w14:paraId="3F0752B4" w14:textId="77777777" w:rsidR="007332D6" w:rsidRPr="007E6EA8" w:rsidRDefault="007332D6" w:rsidP="007332D6">
      <w:pPr>
        <w:spacing w:line="360" w:lineRule="auto"/>
        <w:jc w:val="both"/>
        <w:rPr>
          <w:rFonts w:ascii="Times New Roman" w:hAnsi="Times New Roman"/>
          <w:sz w:val="24"/>
          <w:szCs w:val="24"/>
        </w:rPr>
      </w:pPr>
      <w:proofErr w:type="spellStart"/>
      <w:r w:rsidRPr="007E6EA8">
        <w:rPr>
          <w:rFonts w:ascii="Times New Roman" w:hAnsi="Times New Roman"/>
          <w:sz w:val="24"/>
          <w:szCs w:val="24"/>
        </w:rPr>
        <w:t>Softwizz</w:t>
      </w:r>
      <w:proofErr w:type="spellEnd"/>
      <w:r w:rsidRPr="007E6EA8">
        <w:rPr>
          <w:rFonts w:ascii="Times New Roman" w:hAnsi="Times New Roman"/>
          <w:sz w:val="24"/>
          <w:szCs w:val="24"/>
        </w:rPr>
        <w:t xml:space="preserve"> Pvt. Ltd. is leading software development and training group in various domains across the industry like CSE IT, Non IT (ECE, ME, ETC, EEE) and Management based programs. We are in software development industry, corporate training as well as individual training program to meet our market segments.</w:t>
      </w:r>
    </w:p>
    <w:p w14:paraId="16FC9D28" w14:textId="77777777" w:rsidR="007332D6" w:rsidRPr="007E6EA8" w:rsidRDefault="007332D6" w:rsidP="007332D6">
      <w:pPr>
        <w:spacing w:line="360" w:lineRule="auto"/>
        <w:jc w:val="both"/>
        <w:rPr>
          <w:rFonts w:ascii="Times New Roman" w:hAnsi="Times New Roman"/>
          <w:sz w:val="24"/>
          <w:szCs w:val="24"/>
        </w:rPr>
      </w:pPr>
      <w:proofErr w:type="spellStart"/>
      <w:r w:rsidRPr="007E6EA8">
        <w:rPr>
          <w:rFonts w:ascii="Times New Roman" w:hAnsi="Times New Roman"/>
          <w:sz w:val="24"/>
          <w:szCs w:val="24"/>
        </w:rPr>
        <w:t>Softwizz</w:t>
      </w:r>
      <w:proofErr w:type="spellEnd"/>
      <w:r w:rsidRPr="007E6EA8">
        <w:rPr>
          <w:rFonts w:ascii="Times New Roman" w:hAnsi="Times New Roman"/>
          <w:sz w:val="24"/>
          <w:szCs w:val="24"/>
        </w:rPr>
        <w:t xml:space="preserve"> Pvt. Ltd. customized program is to provide the training Software industry with project ready candidates by filling the gap between theoretical knowledge and industry requirement.</w:t>
      </w:r>
    </w:p>
    <w:p w14:paraId="7425D23B" w14:textId="77777777" w:rsidR="007332D6" w:rsidRPr="007E6EA8" w:rsidRDefault="007332D6" w:rsidP="007332D6">
      <w:pPr>
        <w:spacing w:line="360" w:lineRule="auto"/>
        <w:rPr>
          <w:rFonts w:ascii="Times New Roman" w:hAnsi="Times New Roman"/>
          <w:sz w:val="24"/>
          <w:szCs w:val="24"/>
        </w:rPr>
      </w:pPr>
    </w:p>
    <w:p w14:paraId="69FF254E" w14:textId="77777777" w:rsidR="007332D6" w:rsidRPr="007E6EA8" w:rsidRDefault="007332D6" w:rsidP="007332D6">
      <w:pPr>
        <w:spacing w:line="360" w:lineRule="auto"/>
        <w:jc w:val="both"/>
        <w:rPr>
          <w:rFonts w:ascii="Times New Roman" w:hAnsi="Times New Roman"/>
          <w:sz w:val="24"/>
          <w:szCs w:val="24"/>
          <w:u w:val="single"/>
        </w:rPr>
      </w:pPr>
      <w:r w:rsidRPr="007E6EA8">
        <w:rPr>
          <w:rFonts w:ascii="Times New Roman" w:hAnsi="Times New Roman"/>
          <w:sz w:val="24"/>
          <w:szCs w:val="24"/>
          <w:u w:val="single"/>
        </w:rPr>
        <w:t>Vision:</w:t>
      </w:r>
    </w:p>
    <w:p w14:paraId="7C47158C" w14:textId="77777777" w:rsidR="007332D6" w:rsidRPr="007E6EA8" w:rsidRDefault="007332D6" w:rsidP="007332D6">
      <w:pPr>
        <w:spacing w:line="360" w:lineRule="auto"/>
        <w:jc w:val="both"/>
        <w:rPr>
          <w:rFonts w:ascii="Times New Roman" w:hAnsi="Times New Roman"/>
          <w:sz w:val="24"/>
          <w:szCs w:val="24"/>
        </w:rPr>
      </w:pPr>
      <w:r w:rsidRPr="007E6EA8">
        <w:rPr>
          <w:rFonts w:ascii="Times New Roman" w:hAnsi="Times New Roman"/>
          <w:sz w:val="24"/>
          <w:szCs w:val="24"/>
        </w:rPr>
        <w:t>To be the most admired and respected Technology company providing “Best value” software solution and education system.</w:t>
      </w:r>
    </w:p>
    <w:p w14:paraId="4E12917F" w14:textId="77777777" w:rsidR="007332D6" w:rsidRPr="007E6EA8" w:rsidRDefault="007332D6" w:rsidP="007332D6">
      <w:pPr>
        <w:spacing w:line="360" w:lineRule="auto"/>
        <w:jc w:val="both"/>
        <w:rPr>
          <w:rFonts w:ascii="Times New Roman" w:hAnsi="Times New Roman"/>
          <w:sz w:val="24"/>
          <w:szCs w:val="24"/>
          <w:u w:val="single"/>
        </w:rPr>
      </w:pPr>
      <w:r w:rsidRPr="007E6EA8">
        <w:rPr>
          <w:rFonts w:ascii="Times New Roman" w:hAnsi="Times New Roman"/>
          <w:sz w:val="24"/>
          <w:szCs w:val="24"/>
          <w:u w:val="single"/>
        </w:rPr>
        <w:t>Mission:</w:t>
      </w:r>
    </w:p>
    <w:p w14:paraId="396495DF" w14:textId="77777777" w:rsidR="007332D6" w:rsidRPr="007E6EA8" w:rsidRDefault="007332D6" w:rsidP="007332D6">
      <w:pPr>
        <w:spacing w:line="360" w:lineRule="auto"/>
        <w:jc w:val="both"/>
        <w:rPr>
          <w:rFonts w:ascii="Times New Roman" w:hAnsi="Times New Roman"/>
          <w:sz w:val="24"/>
          <w:szCs w:val="24"/>
        </w:rPr>
      </w:pPr>
      <w:r w:rsidRPr="007E6EA8">
        <w:rPr>
          <w:rFonts w:ascii="Times New Roman" w:hAnsi="Times New Roman"/>
          <w:sz w:val="24"/>
          <w:szCs w:val="24"/>
        </w:rPr>
        <w:t>To achieve the leadership position in our focus domains and to become a reason for smile for everyone related with the organization in the form of staff, clients and trainees by providing the best services with all the commitment and dedication of our work.</w:t>
      </w:r>
    </w:p>
    <w:p w14:paraId="62D65298" w14:textId="77777777" w:rsidR="007332D6" w:rsidRPr="007E6EA8" w:rsidRDefault="007332D6" w:rsidP="007332D6">
      <w:pPr>
        <w:spacing w:line="360" w:lineRule="auto"/>
        <w:jc w:val="both"/>
        <w:rPr>
          <w:rFonts w:ascii="Times New Roman" w:hAnsi="Times New Roman"/>
          <w:sz w:val="24"/>
          <w:szCs w:val="24"/>
          <w:u w:val="single"/>
        </w:rPr>
      </w:pPr>
      <w:r w:rsidRPr="007E6EA8">
        <w:rPr>
          <w:rFonts w:ascii="Times New Roman" w:hAnsi="Times New Roman"/>
          <w:sz w:val="24"/>
          <w:szCs w:val="24"/>
          <w:u w:val="single"/>
        </w:rPr>
        <w:t>Core Value:</w:t>
      </w:r>
    </w:p>
    <w:p w14:paraId="532B6F1A" w14:textId="77777777" w:rsidR="007332D6" w:rsidRPr="007E6EA8" w:rsidRDefault="007332D6" w:rsidP="007332D6">
      <w:pPr>
        <w:spacing w:line="360" w:lineRule="auto"/>
        <w:jc w:val="both"/>
        <w:rPr>
          <w:rFonts w:ascii="Times New Roman" w:hAnsi="Times New Roman"/>
          <w:sz w:val="24"/>
          <w:szCs w:val="24"/>
        </w:rPr>
      </w:pPr>
      <w:r w:rsidRPr="007E6EA8">
        <w:rPr>
          <w:rFonts w:ascii="Times New Roman" w:hAnsi="Times New Roman"/>
          <w:sz w:val="24"/>
          <w:szCs w:val="24"/>
        </w:rPr>
        <w:t>Clients first- We exist because of our clients.</w:t>
      </w:r>
    </w:p>
    <w:p w14:paraId="44522923" w14:textId="77777777" w:rsidR="007332D6" w:rsidRPr="007E6EA8" w:rsidRDefault="007332D6" w:rsidP="007332D6">
      <w:pPr>
        <w:spacing w:line="360" w:lineRule="auto"/>
        <w:jc w:val="both"/>
        <w:rPr>
          <w:rFonts w:ascii="Times New Roman" w:hAnsi="Times New Roman"/>
          <w:sz w:val="24"/>
          <w:szCs w:val="24"/>
        </w:rPr>
      </w:pPr>
      <w:r w:rsidRPr="007E6EA8">
        <w:rPr>
          <w:rFonts w:ascii="Times New Roman" w:hAnsi="Times New Roman"/>
          <w:sz w:val="24"/>
          <w:szCs w:val="24"/>
        </w:rPr>
        <w:t>Reliability and transparency- committed to be ethical, transparent and reliable in all our operation.</w:t>
      </w:r>
    </w:p>
    <w:p w14:paraId="1F0104C0" w14:textId="77777777" w:rsidR="007332D6" w:rsidRPr="007E6EA8" w:rsidRDefault="007332D6" w:rsidP="007332D6">
      <w:pPr>
        <w:spacing w:line="360" w:lineRule="auto"/>
        <w:rPr>
          <w:rFonts w:ascii="Times New Roman" w:hAnsi="Times New Roman"/>
          <w:b/>
          <w:sz w:val="28"/>
          <w:szCs w:val="28"/>
        </w:rPr>
      </w:pPr>
      <w:r w:rsidRPr="007E6EA8">
        <w:rPr>
          <w:rFonts w:ascii="Times New Roman" w:hAnsi="Times New Roman"/>
          <w:b/>
          <w:sz w:val="28"/>
          <w:szCs w:val="28"/>
        </w:rPr>
        <w:lastRenderedPageBreak/>
        <w:t>Services</w:t>
      </w:r>
    </w:p>
    <w:p w14:paraId="051FF5D9" w14:textId="77777777" w:rsidR="007332D6" w:rsidRPr="007E6EA8" w:rsidRDefault="007332D6" w:rsidP="007332D6">
      <w:pPr>
        <w:spacing w:line="360" w:lineRule="auto"/>
        <w:rPr>
          <w:rFonts w:ascii="Times New Roman" w:hAnsi="Times New Roman"/>
          <w:b/>
          <w:sz w:val="24"/>
          <w:szCs w:val="24"/>
        </w:rPr>
      </w:pPr>
      <w:r w:rsidRPr="007E6EA8">
        <w:rPr>
          <w:rFonts w:ascii="Times New Roman" w:hAnsi="Times New Roman"/>
          <w:sz w:val="24"/>
          <w:szCs w:val="24"/>
        </w:rPr>
        <w:t>SOFWIZZ offers a wide range of Engineering Projects and Information Technology services. These include:</w:t>
      </w:r>
    </w:p>
    <w:p w14:paraId="36272CDF" w14:textId="77777777" w:rsidR="007332D6" w:rsidRPr="007E6EA8" w:rsidRDefault="007332D6" w:rsidP="00CF06A9">
      <w:pPr>
        <w:pStyle w:val="NormalWeb"/>
        <w:numPr>
          <w:ilvl w:val="0"/>
          <w:numId w:val="1"/>
        </w:numPr>
        <w:spacing w:before="100" w:beforeAutospacing="1" w:after="100" w:afterAutospacing="1" w:line="360" w:lineRule="auto"/>
        <w:rPr>
          <w:b/>
        </w:rPr>
      </w:pPr>
      <w:r w:rsidRPr="007E6EA8">
        <w:rPr>
          <w:rStyle w:val="Strong"/>
          <w:bdr w:val="none" w:sz="0" w:space="0" w:color="auto" w:frame="1"/>
          <w:shd w:val="clear" w:color="auto" w:fill="FFFFFF"/>
        </w:rPr>
        <w:t>Software Development Process</w:t>
      </w:r>
      <w:r w:rsidRPr="007E6EA8">
        <w:rPr>
          <w:b/>
        </w:rPr>
        <w:t xml:space="preserve"> </w:t>
      </w:r>
    </w:p>
    <w:p w14:paraId="17F132D8" w14:textId="77777777" w:rsidR="007332D6" w:rsidRPr="007E6EA8" w:rsidRDefault="007332D6" w:rsidP="007332D6">
      <w:pPr>
        <w:pStyle w:val="NormalWeb"/>
        <w:numPr>
          <w:ilvl w:val="0"/>
          <w:numId w:val="1"/>
        </w:numPr>
        <w:spacing w:before="100" w:beforeAutospacing="1" w:after="100" w:afterAutospacing="1" w:line="360" w:lineRule="auto"/>
        <w:rPr>
          <w:b/>
        </w:rPr>
      </w:pPr>
      <w:r w:rsidRPr="007E6EA8">
        <w:rPr>
          <w:rStyle w:val="Strong"/>
          <w:bdr w:val="none" w:sz="0" w:space="0" w:color="auto" w:frame="1"/>
          <w:shd w:val="clear" w:color="auto" w:fill="FFFFFF"/>
        </w:rPr>
        <w:t>Software Development Quality</w:t>
      </w:r>
    </w:p>
    <w:p w14:paraId="1B38350E" w14:textId="77777777" w:rsidR="007332D6" w:rsidRPr="007E6EA8" w:rsidRDefault="007332D6" w:rsidP="007332D6">
      <w:pPr>
        <w:pStyle w:val="NormalWeb"/>
        <w:numPr>
          <w:ilvl w:val="0"/>
          <w:numId w:val="1"/>
        </w:numPr>
        <w:spacing w:before="100" w:beforeAutospacing="1" w:after="100" w:afterAutospacing="1" w:line="360" w:lineRule="auto"/>
        <w:rPr>
          <w:b/>
        </w:rPr>
      </w:pPr>
      <w:r w:rsidRPr="007E6EA8">
        <w:rPr>
          <w:rStyle w:val="Strong"/>
          <w:bdr w:val="none" w:sz="0" w:space="0" w:color="auto" w:frame="1"/>
          <w:shd w:val="clear" w:color="auto" w:fill="FFFFFF"/>
        </w:rPr>
        <w:t>Software Development Solutions</w:t>
      </w:r>
      <w:r w:rsidRPr="007E6EA8">
        <w:rPr>
          <w:b/>
        </w:rPr>
        <w:t xml:space="preserve"> </w:t>
      </w:r>
    </w:p>
    <w:p w14:paraId="5658107C" w14:textId="77777777" w:rsidR="007332D6" w:rsidRPr="007E6EA8" w:rsidRDefault="007332D6" w:rsidP="007332D6">
      <w:pPr>
        <w:pStyle w:val="NormalWeb"/>
        <w:numPr>
          <w:ilvl w:val="0"/>
          <w:numId w:val="1"/>
        </w:numPr>
        <w:spacing w:before="100" w:beforeAutospacing="1" w:after="100" w:afterAutospacing="1" w:line="360" w:lineRule="auto"/>
        <w:rPr>
          <w:b/>
        </w:rPr>
      </w:pPr>
      <w:r w:rsidRPr="007E6EA8">
        <w:rPr>
          <w:rStyle w:val="Strong"/>
          <w:bdr w:val="none" w:sz="0" w:space="0" w:color="auto" w:frame="1"/>
          <w:shd w:val="clear" w:color="auto" w:fill="FFFFFF"/>
        </w:rPr>
        <w:t>Social Media</w:t>
      </w:r>
    </w:p>
    <w:p w14:paraId="0B7D39F2" w14:textId="77777777" w:rsidR="007332D6" w:rsidRPr="007E6EA8" w:rsidRDefault="007332D6" w:rsidP="007332D6">
      <w:pPr>
        <w:pStyle w:val="NormalWeb"/>
        <w:numPr>
          <w:ilvl w:val="0"/>
          <w:numId w:val="1"/>
        </w:numPr>
        <w:spacing w:before="100" w:beforeAutospacing="1" w:after="100" w:afterAutospacing="1" w:line="360" w:lineRule="auto"/>
        <w:rPr>
          <w:b/>
        </w:rPr>
      </w:pPr>
      <w:r w:rsidRPr="007E6EA8">
        <w:rPr>
          <w:rStyle w:val="Strong"/>
          <w:bdr w:val="none" w:sz="0" w:space="0" w:color="auto" w:frame="1"/>
          <w:shd w:val="clear" w:color="auto" w:fill="FFFFFF"/>
        </w:rPr>
        <w:t>Ecommerce Solution</w:t>
      </w:r>
      <w:r w:rsidRPr="007E6EA8">
        <w:rPr>
          <w:b/>
        </w:rPr>
        <w:t xml:space="preserve"> </w:t>
      </w:r>
    </w:p>
    <w:p w14:paraId="5E24A4AC" w14:textId="77777777" w:rsidR="007332D6" w:rsidRPr="007E6EA8" w:rsidRDefault="007332D6" w:rsidP="007332D6">
      <w:pPr>
        <w:pStyle w:val="NormalWeb"/>
        <w:numPr>
          <w:ilvl w:val="0"/>
          <w:numId w:val="1"/>
        </w:numPr>
        <w:spacing w:before="100" w:beforeAutospacing="1" w:after="100" w:afterAutospacing="1" w:line="360" w:lineRule="auto"/>
        <w:rPr>
          <w:rStyle w:val="Strong"/>
          <w:bCs w:val="0"/>
        </w:rPr>
      </w:pPr>
      <w:r w:rsidRPr="007E6EA8">
        <w:rPr>
          <w:rStyle w:val="Strong"/>
          <w:bdr w:val="none" w:sz="0" w:space="0" w:color="auto" w:frame="1"/>
          <w:shd w:val="clear" w:color="auto" w:fill="FFFFFF"/>
        </w:rPr>
        <w:t>Web Hosting</w:t>
      </w:r>
    </w:p>
    <w:p w14:paraId="3ECE3752" w14:textId="77777777" w:rsidR="007332D6" w:rsidRPr="007E6EA8" w:rsidRDefault="007332D6" w:rsidP="00541735">
      <w:pPr>
        <w:pStyle w:val="NormalWeb"/>
        <w:spacing w:before="100" w:beforeAutospacing="1" w:after="100" w:afterAutospacing="1" w:line="360" w:lineRule="auto"/>
        <w:ind w:left="0"/>
      </w:pPr>
    </w:p>
    <w:p w14:paraId="082D20A8" w14:textId="77777777" w:rsidR="007332D6" w:rsidRPr="007E6EA8" w:rsidRDefault="007332D6" w:rsidP="007332D6">
      <w:pPr>
        <w:tabs>
          <w:tab w:val="left" w:pos="2280"/>
        </w:tabs>
        <w:spacing w:line="360" w:lineRule="auto"/>
        <w:jc w:val="both"/>
        <w:rPr>
          <w:rFonts w:ascii="Times New Roman" w:hAnsi="Times New Roman"/>
          <w:b/>
          <w:sz w:val="24"/>
          <w:szCs w:val="24"/>
        </w:rPr>
      </w:pPr>
      <w:r w:rsidRPr="007E6EA8">
        <w:rPr>
          <w:rFonts w:ascii="Times New Roman" w:hAnsi="Times New Roman"/>
          <w:b/>
          <w:sz w:val="24"/>
          <w:szCs w:val="24"/>
        </w:rPr>
        <w:t>Approach</w:t>
      </w:r>
      <w:r w:rsidRPr="007E6EA8">
        <w:rPr>
          <w:rFonts w:ascii="Times New Roman" w:hAnsi="Times New Roman"/>
          <w:b/>
          <w:sz w:val="24"/>
          <w:szCs w:val="24"/>
        </w:rPr>
        <w:tab/>
      </w:r>
    </w:p>
    <w:p w14:paraId="464A74AB" w14:textId="77777777" w:rsidR="007332D6" w:rsidRPr="007E6EA8" w:rsidRDefault="007332D6" w:rsidP="007332D6">
      <w:pPr>
        <w:spacing w:line="360" w:lineRule="auto"/>
        <w:jc w:val="both"/>
        <w:rPr>
          <w:rFonts w:ascii="Times New Roman" w:hAnsi="Times New Roman"/>
          <w:sz w:val="24"/>
          <w:szCs w:val="24"/>
        </w:rPr>
      </w:pPr>
      <w:r w:rsidRPr="007E6EA8">
        <w:rPr>
          <w:rFonts w:ascii="Times New Roman" w:hAnsi="Times New Roman"/>
          <w:sz w:val="24"/>
          <w:szCs w:val="24"/>
        </w:rPr>
        <w:t xml:space="preserve">SOFTWIZZ sees teamwork on every project as the key success ingredient and are responsible for creating this environment. The overall project manager is duty-bound in ensuring effective communication to all stakeholders and at all levels. Teams are built by combining the strengths of the individual members and refining skills to meet and exceed the Client’s expectations. </w:t>
      </w:r>
    </w:p>
    <w:p w14:paraId="316AA155" w14:textId="77777777" w:rsidR="007332D6" w:rsidRPr="007E6EA8" w:rsidRDefault="007332D6" w:rsidP="007332D6">
      <w:pPr>
        <w:spacing w:line="360" w:lineRule="auto"/>
        <w:jc w:val="both"/>
        <w:rPr>
          <w:rFonts w:ascii="Times New Roman" w:hAnsi="Times New Roman"/>
          <w:sz w:val="24"/>
          <w:szCs w:val="24"/>
        </w:rPr>
      </w:pPr>
      <w:r w:rsidRPr="007E6EA8">
        <w:rPr>
          <w:rFonts w:ascii="Times New Roman" w:hAnsi="Times New Roman"/>
          <w:sz w:val="24"/>
          <w:szCs w:val="24"/>
        </w:rPr>
        <w:t xml:space="preserve">We also believe in a hands-on approach on all our projects. This is why the Director of the firm will always be in control of the key functions on a project. SOFTWIZZ is equipped with the latest technology and has the necessary staff and resources to ensure that best professional service is provided at all times. </w:t>
      </w:r>
    </w:p>
    <w:p w14:paraId="62BC1238" w14:textId="77777777" w:rsidR="007332D6" w:rsidRPr="007E6EA8" w:rsidRDefault="007332D6" w:rsidP="007332D6">
      <w:pPr>
        <w:spacing w:line="360" w:lineRule="auto"/>
        <w:rPr>
          <w:rFonts w:ascii="Times New Roman" w:hAnsi="Times New Roman"/>
          <w:sz w:val="24"/>
          <w:szCs w:val="24"/>
        </w:rPr>
      </w:pPr>
    </w:p>
    <w:p w14:paraId="60340AF3" w14:textId="77777777" w:rsidR="007332D6" w:rsidRPr="007E6EA8" w:rsidRDefault="007332D6" w:rsidP="000A6E76">
      <w:pPr>
        <w:jc w:val="center"/>
        <w:rPr>
          <w:rFonts w:ascii="Times New Roman" w:hAnsi="Times New Roman"/>
          <w:sz w:val="28"/>
          <w:szCs w:val="28"/>
          <w:lang w:val="x-none" w:eastAsia="x-none"/>
        </w:rPr>
      </w:pPr>
    </w:p>
    <w:p w14:paraId="0C8D86D0" w14:textId="77777777" w:rsidR="007C3A7F" w:rsidRPr="007E6EA8" w:rsidRDefault="007C3A7F" w:rsidP="000A6E76">
      <w:pPr>
        <w:jc w:val="center"/>
        <w:rPr>
          <w:rFonts w:ascii="Times New Roman" w:hAnsi="Times New Roman"/>
          <w:sz w:val="28"/>
          <w:szCs w:val="28"/>
          <w:lang w:val="x-none" w:eastAsia="x-none"/>
        </w:rPr>
      </w:pPr>
    </w:p>
    <w:p w14:paraId="4D6C9295" w14:textId="77777777" w:rsidR="007C3A7F" w:rsidRPr="007E6EA8" w:rsidRDefault="007C3A7F" w:rsidP="000A6E76">
      <w:pPr>
        <w:jc w:val="center"/>
        <w:rPr>
          <w:rFonts w:ascii="Times New Roman" w:hAnsi="Times New Roman"/>
          <w:sz w:val="28"/>
          <w:szCs w:val="28"/>
          <w:lang w:val="x-none" w:eastAsia="x-none"/>
        </w:rPr>
      </w:pPr>
    </w:p>
    <w:p w14:paraId="0EE6BFD2" w14:textId="77777777" w:rsidR="007C3A7F" w:rsidRPr="007E6EA8" w:rsidRDefault="007C3A7F" w:rsidP="000A6E76">
      <w:pPr>
        <w:jc w:val="center"/>
        <w:rPr>
          <w:rFonts w:ascii="Times New Roman" w:hAnsi="Times New Roman"/>
          <w:sz w:val="28"/>
          <w:szCs w:val="28"/>
          <w:lang w:val="x-none" w:eastAsia="x-none"/>
        </w:rPr>
      </w:pPr>
    </w:p>
    <w:p w14:paraId="23659884" w14:textId="77777777" w:rsidR="007C3A7F" w:rsidRDefault="007C3A7F" w:rsidP="007C3A7F">
      <w:pPr>
        <w:spacing w:line="360" w:lineRule="auto"/>
        <w:rPr>
          <w:rFonts w:ascii="Times New Roman" w:hAnsi="Times New Roman"/>
          <w:sz w:val="24"/>
          <w:szCs w:val="24"/>
        </w:rPr>
      </w:pPr>
    </w:p>
    <w:p w14:paraId="1CB5CFA3" w14:textId="77777777" w:rsidR="007E6EA8" w:rsidRDefault="007E6EA8" w:rsidP="007C3A7F">
      <w:pPr>
        <w:spacing w:line="360" w:lineRule="auto"/>
        <w:rPr>
          <w:rFonts w:ascii="Times New Roman" w:hAnsi="Times New Roman"/>
          <w:sz w:val="24"/>
          <w:szCs w:val="24"/>
        </w:rPr>
      </w:pPr>
    </w:p>
    <w:p w14:paraId="30863882" w14:textId="77777777" w:rsidR="007E6EA8" w:rsidRDefault="007E6EA8" w:rsidP="007C3A7F">
      <w:pPr>
        <w:spacing w:line="360" w:lineRule="auto"/>
        <w:rPr>
          <w:rFonts w:ascii="Times New Roman" w:hAnsi="Times New Roman"/>
          <w:sz w:val="24"/>
          <w:szCs w:val="24"/>
        </w:rPr>
      </w:pPr>
    </w:p>
    <w:p w14:paraId="38F2D032" w14:textId="77777777" w:rsidR="007E6EA8" w:rsidRPr="007E6EA8" w:rsidRDefault="007E6EA8" w:rsidP="007C3A7F">
      <w:pPr>
        <w:spacing w:line="360" w:lineRule="auto"/>
        <w:rPr>
          <w:rFonts w:ascii="Times New Roman" w:hAnsi="Times New Roman"/>
          <w:sz w:val="24"/>
          <w:szCs w:val="24"/>
        </w:rPr>
      </w:pPr>
    </w:p>
    <w:p w14:paraId="0B98CB7D" w14:textId="77777777" w:rsidR="007C3A7F" w:rsidRPr="007E6EA8" w:rsidRDefault="007C3A7F" w:rsidP="007C3A7F">
      <w:pPr>
        <w:spacing w:line="360" w:lineRule="auto"/>
        <w:jc w:val="center"/>
        <w:rPr>
          <w:rFonts w:ascii="Times New Roman" w:hAnsi="Times New Roman"/>
          <w:sz w:val="24"/>
          <w:szCs w:val="24"/>
        </w:rPr>
      </w:pPr>
      <w:r w:rsidRPr="007E6EA8">
        <w:rPr>
          <w:rFonts w:ascii="Times New Roman" w:hAnsi="Times New Roman"/>
          <w:b/>
          <w:sz w:val="28"/>
          <w:szCs w:val="28"/>
        </w:rPr>
        <w:t>CHAPTER 2</w:t>
      </w:r>
    </w:p>
    <w:p w14:paraId="7FC3221E" w14:textId="77777777" w:rsidR="007C3A7F" w:rsidRPr="007E6EA8" w:rsidRDefault="007C3A7F" w:rsidP="007C3A7F">
      <w:pPr>
        <w:spacing w:line="360" w:lineRule="auto"/>
        <w:jc w:val="center"/>
        <w:rPr>
          <w:rFonts w:ascii="Times New Roman" w:hAnsi="Times New Roman"/>
          <w:b/>
          <w:sz w:val="28"/>
          <w:szCs w:val="28"/>
        </w:rPr>
      </w:pPr>
      <w:r w:rsidRPr="007E6EA8">
        <w:rPr>
          <w:rFonts w:ascii="Times New Roman" w:hAnsi="Times New Roman"/>
          <w:b/>
          <w:sz w:val="28"/>
          <w:szCs w:val="28"/>
        </w:rPr>
        <w:t xml:space="preserve"> INTRODUCTION OF PROJECT</w:t>
      </w:r>
    </w:p>
    <w:p w14:paraId="7C00E370" w14:textId="77777777" w:rsidR="007C3A7F" w:rsidRPr="007E6EA8" w:rsidRDefault="007C3A7F" w:rsidP="007C3A7F">
      <w:pPr>
        <w:spacing w:line="360" w:lineRule="auto"/>
        <w:jc w:val="center"/>
        <w:rPr>
          <w:rFonts w:ascii="Times New Roman" w:hAnsi="Times New Roman"/>
          <w:b/>
          <w:sz w:val="32"/>
          <w:szCs w:val="32"/>
        </w:rPr>
      </w:pPr>
    </w:p>
    <w:p w14:paraId="56BE313D" w14:textId="2E8D8F3E" w:rsidR="007C1DA5" w:rsidRPr="007E6EA8" w:rsidRDefault="007C3A7F" w:rsidP="007C3A7F">
      <w:pPr>
        <w:spacing w:line="360" w:lineRule="auto"/>
        <w:rPr>
          <w:rFonts w:ascii="Times New Roman" w:hAnsi="Times New Roman"/>
          <w:b/>
          <w:sz w:val="24"/>
          <w:szCs w:val="24"/>
        </w:rPr>
      </w:pPr>
      <w:r w:rsidRPr="007E6EA8">
        <w:rPr>
          <w:rFonts w:ascii="Times New Roman" w:hAnsi="Times New Roman"/>
          <w:b/>
          <w:sz w:val="24"/>
          <w:szCs w:val="24"/>
        </w:rPr>
        <w:t>2.1 INTRODUCTION</w:t>
      </w:r>
    </w:p>
    <w:p w14:paraId="41252925" w14:textId="77777777" w:rsidR="007C3A7F" w:rsidRPr="007E6EA8" w:rsidRDefault="007C3A7F" w:rsidP="007C3A7F">
      <w:pPr>
        <w:spacing w:line="360" w:lineRule="auto"/>
        <w:rPr>
          <w:rFonts w:ascii="Times New Roman" w:hAnsi="Times New Roman"/>
          <w:b/>
          <w:sz w:val="24"/>
          <w:szCs w:val="24"/>
          <w:u w:val="single"/>
        </w:rPr>
      </w:pPr>
      <w:r w:rsidRPr="007E6EA8">
        <w:rPr>
          <w:rFonts w:ascii="Times New Roman" w:hAnsi="Times New Roman"/>
          <w:b/>
          <w:sz w:val="24"/>
          <w:szCs w:val="24"/>
          <w:u w:val="single"/>
        </w:rPr>
        <w:t>About the Project:</w:t>
      </w:r>
    </w:p>
    <w:p w14:paraId="3534D04D" w14:textId="77777777" w:rsidR="005F5D89" w:rsidRDefault="005F5D89" w:rsidP="00CF06A9">
      <w:pPr>
        <w:spacing w:before="100" w:beforeAutospacing="1" w:after="100" w:afterAutospacing="1" w:line="360" w:lineRule="auto"/>
        <w:jc w:val="both"/>
        <w:rPr>
          <w:rFonts w:ascii="Times New Roman" w:eastAsia="Times New Roman" w:hAnsi="Times New Roman"/>
          <w:sz w:val="24"/>
          <w:szCs w:val="24"/>
          <w:lang w:bidi="pa-IN"/>
        </w:rPr>
      </w:pPr>
      <w:r w:rsidRPr="005A19B0">
        <w:rPr>
          <w:rFonts w:ascii="Times New Roman" w:eastAsia="Times New Roman" w:hAnsi="Times New Roman"/>
          <w:sz w:val="24"/>
          <w:szCs w:val="24"/>
          <w:lang w:bidi="pa-IN"/>
        </w:rPr>
        <w:t>Eyewear has transcended its functional roots to become a powerful expression of style, personality, and even identity in today's fashion landscape. From classic frames that evoke timeless sophistication to avant-garde designs that push the boundaries of creativity, eyewear plays a pivotal role in defining how we present ourselves to the world. Beyond aesthetics, eyewear serves a fundamental purpose in enhancing vision and protecting our eyes from the sun's rays and digital screens. As a fusion of fashion and function, eyewear bridges the gap between utility and self-expression, offering wearers an opportunity to make a statement while embracing practicality. In this dynamic industry, innovation continues to drive new trends and technologies, ensuring that eyewear remain both a necessity and a coveted accessory in our daily lives.</w:t>
      </w:r>
    </w:p>
    <w:p w14:paraId="4627E008" w14:textId="77777777" w:rsidR="005F5D89" w:rsidRDefault="005F5D89" w:rsidP="00541735">
      <w:pPr>
        <w:spacing w:before="100" w:beforeAutospacing="1" w:after="100" w:afterAutospacing="1" w:line="360" w:lineRule="auto"/>
        <w:jc w:val="both"/>
        <w:rPr>
          <w:rFonts w:ascii="Times New Roman" w:hAnsi="Times New Roman"/>
          <w:sz w:val="24"/>
          <w:szCs w:val="24"/>
        </w:rPr>
      </w:pPr>
      <w:r w:rsidRPr="005A19B0">
        <w:rPr>
          <w:rFonts w:ascii="Times New Roman" w:hAnsi="Times New Roman"/>
          <w:sz w:val="24"/>
          <w:szCs w:val="24"/>
        </w:rPr>
        <w:t>From classic designs that evoke timeless sophistication to avant-garde frames that push boundaries, eyewear reflects the diversity and creativity of contemporary fashion. Each pair tells a story of craftsmanship, with intricate detailing and innovative materials enhancing both comfort and aesthetic appeal. Beyond aesthetics, eyewear plays a crucial role in daily life, offering protection from the sun's rays and digital screens while enhancing clarity and visual acuity. As we navigate the modern world, eyewear continues to evolve, offering not just practical benefits but also serving as a canvas for self-expression and individuality.</w:t>
      </w:r>
    </w:p>
    <w:p w14:paraId="3B02B1FA" w14:textId="77777777" w:rsidR="00291E5F" w:rsidRPr="007E6EA8" w:rsidRDefault="00291E5F" w:rsidP="00291E5F">
      <w:pPr>
        <w:spacing w:line="360" w:lineRule="auto"/>
        <w:ind w:left="360" w:hanging="360"/>
        <w:rPr>
          <w:rFonts w:ascii="Times New Roman" w:hAnsi="Times New Roman"/>
          <w:bCs/>
          <w:sz w:val="24"/>
          <w:szCs w:val="24"/>
        </w:rPr>
      </w:pPr>
    </w:p>
    <w:p w14:paraId="23060B61" w14:textId="77777777" w:rsidR="007C3A7F" w:rsidRPr="007E6EA8" w:rsidRDefault="007C3A7F" w:rsidP="007C3A7F">
      <w:pPr>
        <w:spacing w:line="360" w:lineRule="auto"/>
        <w:rPr>
          <w:rFonts w:ascii="Times New Roman" w:hAnsi="Times New Roman"/>
          <w:b/>
          <w:sz w:val="24"/>
          <w:szCs w:val="24"/>
        </w:rPr>
      </w:pPr>
      <w:r w:rsidRPr="007E6EA8">
        <w:rPr>
          <w:rFonts w:ascii="Times New Roman" w:hAnsi="Times New Roman"/>
          <w:b/>
          <w:sz w:val="24"/>
          <w:szCs w:val="24"/>
        </w:rPr>
        <w:t>2.2 MODULES OF THE PROJECT</w:t>
      </w:r>
    </w:p>
    <w:p w14:paraId="39EF3CFD" w14:textId="77777777" w:rsidR="007C3A7F" w:rsidRPr="007E6EA8" w:rsidRDefault="007C3A7F" w:rsidP="007C3A7F">
      <w:pPr>
        <w:spacing w:line="360" w:lineRule="auto"/>
        <w:jc w:val="both"/>
        <w:rPr>
          <w:rFonts w:ascii="Times New Roman" w:hAnsi="Times New Roman"/>
          <w:b/>
          <w:sz w:val="24"/>
          <w:szCs w:val="24"/>
          <w:u w:val="single"/>
        </w:rPr>
      </w:pPr>
      <w:r w:rsidRPr="007E6EA8">
        <w:rPr>
          <w:rFonts w:ascii="Times New Roman" w:hAnsi="Times New Roman"/>
          <w:b/>
          <w:sz w:val="24"/>
          <w:szCs w:val="24"/>
          <w:u w:val="single"/>
        </w:rPr>
        <w:t xml:space="preserve">Administrator Module:- </w:t>
      </w:r>
    </w:p>
    <w:p w14:paraId="2A038AF5" w14:textId="0DCE2FB7" w:rsidR="007C3A7F" w:rsidRPr="007E6EA8" w:rsidRDefault="007C3A7F" w:rsidP="007C3A7F">
      <w:pPr>
        <w:widowControl w:val="0"/>
        <w:autoSpaceDE w:val="0"/>
        <w:autoSpaceDN w:val="0"/>
        <w:adjustRightInd w:val="0"/>
        <w:spacing w:line="360" w:lineRule="auto"/>
        <w:jc w:val="both"/>
        <w:rPr>
          <w:rFonts w:ascii="Times New Roman" w:hAnsi="Times New Roman"/>
          <w:sz w:val="24"/>
          <w:szCs w:val="24"/>
        </w:rPr>
      </w:pPr>
      <w:r w:rsidRPr="007E6EA8">
        <w:rPr>
          <w:rFonts w:ascii="Times New Roman" w:hAnsi="Times New Roman"/>
          <w:sz w:val="24"/>
          <w:szCs w:val="24"/>
        </w:rPr>
        <w:lastRenderedPageBreak/>
        <w:t>Admin will maintain all types of record on the website. Admin add</w:t>
      </w:r>
      <w:r w:rsidR="007E6EA8">
        <w:rPr>
          <w:rFonts w:ascii="Times New Roman" w:hAnsi="Times New Roman"/>
          <w:sz w:val="24"/>
          <w:szCs w:val="24"/>
        </w:rPr>
        <w:t>, view and delete</w:t>
      </w:r>
      <w:r w:rsidRPr="007E6EA8">
        <w:rPr>
          <w:rFonts w:ascii="Times New Roman" w:hAnsi="Times New Roman"/>
          <w:sz w:val="24"/>
          <w:szCs w:val="24"/>
        </w:rPr>
        <w:t xml:space="preserve"> the blogs</w:t>
      </w:r>
      <w:r w:rsidR="007E6EA8">
        <w:rPr>
          <w:rFonts w:ascii="Times New Roman" w:hAnsi="Times New Roman"/>
          <w:sz w:val="24"/>
          <w:szCs w:val="24"/>
        </w:rPr>
        <w:t xml:space="preserve">. Admin can </w:t>
      </w:r>
      <w:r w:rsidRPr="007E6EA8">
        <w:rPr>
          <w:rFonts w:ascii="Times New Roman" w:hAnsi="Times New Roman"/>
          <w:sz w:val="24"/>
          <w:szCs w:val="24"/>
        </w:rPr>
        <w:t xml:space="preserve">also view </w:t>
      </w:r>
      <w:proofErr w:type="gramStart"/>
      <w:r w:rsidRPr="007E6EA8">
        <w:rPr>
          <w:rFonts w:ascii="Times New Roman" w:hAnsi="Times New Roman"/>
          <w:sz w:val="24"/>
          <w:szCs w:val="24"/>
        </w:rPr>
        <w:t>users</w:t>
      </w:r>
      <w:proofErr w:type="gramEnd"/>
      <w:r w:rsidRPr="007E6EA8">
        <w:rPr>
          <w:rFonts w:ascii="Times New Roman" w:hAnsi="Times New Roman"/>
          <w:sz w:val="24"/>
          <w:szCs w:val="24"/>
        </w:rPr>
        <w:t xml:space="preserve"> feedbacks.</w:t>
      </w:r>
      <w:r w:rsidR="007E6EA8">
        <w:rPr>
          <w:rFonts w:ascii="Times New Roman" w:hAnsi="Times New Roman"/>
          <w:sz w:val="24"/>
          <w:szCs w:val="24"/>
        </w:rPr>
        <w:t xml:space="preserve"> </w:t>
      </w:r>
      <w:r w:rsidR="002060B1">
        <w:rPr>
          <w:rFonts w:ascii="Times New Roman" w:hAnsi="Times New Roman"/>
          <w:sz w:val="24"/>
          <w:szCs w:val="24"/>
        </w:rPr>
        <w:t>He can see the number of enquiries and blogs on the main dashboard of admin panel.</w:t>
      </w:r>
    </w:p>
    <w:p w14:paraId="64F692B2" w14:textId="77777777" w:rsidR="007C3A7F" w:rsidRPr="007E6EA8" w:rsidRDefault="007C3A7F" w:rsidP="007C3A7F">
      <w:pPr>
        <w:widowControl w:val="0"/>
        <w:autoSpaceDE w:val="0"/>
        <w:autoSpaceDN w:val="0"/>
        <w:adjustRightInd w:val="0"/>
        <w:spacing w:line="360" w:lineRule="auto"/>
        <w:jc w:val="both"/>
        <w:rPr>
          <w:rFonts w:ascii="Times New Roman" w:hAnsi="Times New Roman"/>
          <w:sz w:val="24"/>
          <w:szCs w:val="24"/>
        </w:rPr>
      </w:pPr>
      <w:r w:rsidRPr="007E6EA8">
        <w:rPr>
          <w:rFonts w:ascii="Times New Roman" w:hAnsi="Times New Roman"/>
          <w:sz w:val="24"/>
          <w:szCs w:val="24"/>
        </w:rPr>
        <w:t>It consists of following forms-</w:t>
      </w:r>
    </w:p>
    <w:p w14:paraId="6266B19F" w14:textId="77777777" w:rsidR="007C3A7F" w:rsidRPr="007E6EA8" w:rsidRDefault="007C3A7F" w:rsidP="007C3A7F">
      <w:pPr>
        <w:pStyle w:val="NormalWeb"/>
        <w:numPr>
          <w:ilvl w:val="0"/>
          <w:numId w:val="2"/>
        </w:numPr>
        <w:tabs>
          <w:tab w:val="left" w:pos="720"/>
        </w:tabs>
        <w:spacing w:line="360" w:lineRule="auto"/>
        <w:ind w:hanging="720"/>
      </w:pPr>
      <w:r w:rsidRPr="007E6EA8">
        <w:t>Login form: Consists of username and password to be entered by the admin for authentication to access the admin panel..</w:t>
      </w:r>
    </w:p>
    <w:p w14:paraId="18B8FD60" w14:textId="77777777" w:rsidR="007C3A7F" w:rsidRPr="007E6EA8" w:rsidRDefault="007C3A7F" w:rsidP="007C3A7F">
      <w:pPr>
        <w:spacing w:line="360" w:lineRule="auto"/>
        <w:jc w:val="both"/>
        <w:rPr>
          <w:rFonts w:ascii="Times New Roman" w:hAnsi="Times New Roman"/>
          <w:sz w:val="24"/>
          <w:szCs w:val="24"/>
        </w:rPr>
      </w:pPr>
      <w:r w:rsidRPr="007E6EA8">
        <w:rPr>
          <w:rFonts w:ascii="Times New Roman" w:hAnsi="Times New Roman"/>
          <w:sz w:val="24"/>
          <w:szCs w:val="24"/>
        </w:rPr>
        <w:tab/>
        <w:t xml:space="preserve">    </w:t>
      </w:r>
    </w:p>
    <w:p w14:paraId="0BDD12D6" w14:textId="77777777" w:rsidR="007C3A7F" w:rsidRPr="007E6EA8" w:rsidRDefault="007C3A7F" w:rsidP="007C3A7F">
      <w:pPr>
        <w:spacing w:line="360" w:lineRule="auto"/>
        <w:jc w:val="both"/>
        <w:rPr>
          <w:rFonts w:ascii="Times New Roman" w:hAnsi="Times New Roman"/>
          <w:b/>
          <w:sz w:val="24"/>
          <w:szCs w:val="24"/>
          <w:u w:val="single"/>
        </w:rPr>
      </w:pPr>
      <w:r w:rsidRPr="007E6EA8">
        <w:rPr>
          <w:rFonts w:ascii="Times New Roman" w:hAnsi="Times New Roman"/>
          <w:b/>
          <w:sz w:val="24"/>
          <w:szCs w:val="24"/>
          <w:u w:val="single"/>
        </w:rPr>
        <w:t>User module:-</w:t>
      </w:r>
    </w:p>
    <w:p w14:paraId="3B284FBE" w14:textId="256DCF66" w:rsidR="007C3A7F" w:rsidRPr="007E6EA8" w:rsidRDefault="007C3A7F" w:rsidP="007C3A7F">
      <w:pPr>
        <w:spacing w:line="360" w:lineRule="auto"/>
        <w:jc w:val="both"/>
        <w:rPr>
          <w:rFonts w:ascii="Times New Roman" w:hAnsi="Times New Roman"/>
          <w:sz w:val="24"/>
          <w:szCs w:val="24"/>
        </w:rPr>
      </w:pPr>
      <w:r w:rsidRPr="007E6EA8">
        <w:rPr>
          <w:rFonts w:ascii="Times New Roman" w:hAnsi="Times New Roman"/>
          <w:sz w:val="24"/>
          <w:szCs w:val="24"/>
        </w:rPr>
        <w:t xml:space="preserve">Users can view all the products available at the </w:t>
      </w:r>
      <w:r w:rsidR="00CF06A9">
        <w:rPr>
          <w:rFonts w:ascii="Times New Roman" w:hAnsi="Times New Roman"/>
          <w:sz w:val="24"/>
          <w:szCs w:val="24"/>
        </w:rPr>
        <w:t>eye wear</w:t>
      </w:r>
      <w:r w:rsidRPr="007E6EA8">
        <w:rPr>
          <w:rFonts w:ascii="Times New Roman" w:hAnsi="Times New Roman"/>
          <w:sz w:val="24"/>
          <w:szCs w:val="24"/>
        </w:rPr>
        <w:t xml:space="preserve"> shop.  User can give feedback about the site. He can also view blogs on the site. All the information about the shop is available on the website.</w:t>
      </w:r>
    </w:p>
    <w:p w14:paraId="1488081D" w14:textId="77777777" w:rsidR="007C3A7F" w:rsidRPr="007E6EA8" w:rsidRDefault="007C3A7F" w:rsidP="007C3A7F">
      <w:pPr>
        <w:spacing w:line="360" w:lineRule="auto"/>
        <w:jc w:val="both"/>
        <w:rPr>
          <w:rFonts w:ascii="Times New Roman" w:hAnsi="Times New Roman"/>
          <w:b/>
          <w:sz w:val="24"/>
          <w:szCs w:val="24"/>
          <w:u w:val="single"/>
        </w:rPr>
      </w:pPr>
      <w:r w:rsidRPr="007E6EA8">
        <w:rPr>
          <w:rFonts w:ascii="Times New Roman" w:hAnsi="Times New Roman"/>
          <w:sz w:val="24"/>
          <w:szCs w:val="24"/>
        </w:rPr>
        <w:t>Below we discuss what a user does.</w:t>
      </w:r>
    </w:p>
    <w:p w14:paraId="41ABFD14" w14:textId="77777777" w:rsidR="007C3A7F" w:rsidRPr="007E6EA8" w:rsidRDefault="007C3A7F" w:rsidP="00CF06A9">
      <w:pPr>
        <w:numPr>
          <w:ilvl w:val="0"/>
          <w:numId w:val="3"/>
        </w:numPr>
        <w:spacing w:before="100" w:beforeAutospacing="1" w:after="100" w:afterAutospacing="1" w:line="360" w:lineRule="auto"/>
        <w:ind w:left="0" w:firstLine="0"/>
        <w:jc w:val="both"/>
        <w:rPr>
          <w:rFonts w:ascii="Times New Roman" w:hAnsi="Times New Roman"/>
          <w:sz w:val="24"/>
          <w:szCs w:val="24"/>
        </w:rPr>
      </w:pPr>
      <w:r w:rsidRPr="007E6EA8">
        <w:rPr>
          <w:rFonts w:ascii="Times New Roman" w:hAnsi="Times New Roman"/>
          <w:sz w:val="24"/>
          <w:szCs w:val="24"/>
        </w:rPr>
        <w:t>Give Feedback</w:t>
      </w:r>
    </w:p>
    <w:p w14:paraId="7E18B91C" w14:textId="77777777" w:rsidR="007C3A7F" w:rsidRPr="007E6EA8" w:rsidRDefault="007C3A7F" w:rsidP="007C3A7F">
      <w:pPr>
        <w:numPr>
          <w:ilvl w:val="0"/>
          <w:numId w:val="3"/>
        </w:numPr>
        <w:spacing w:before="100" w:beforeAutospacing="1" w:after="100" w:afterAutospacing="1" w:line="360" w:lineRule="auto"/>
        <w:ind w:left="0" w:firstLine="0"/>
        <w:jc w:val="both"/>
        <w:rPr>
          <w:rFonts w:ascii="Times New Roman" w:hAnsi="Times New Roman"/>
          <w:sz w:val="24"/>
          <w:szCs w:val="24"/>
        </w:rPr>
      </w:pPr>
      <w:r w:rsidRPr="007E6EA8">
        <w:rPr>
          <w:rFonts w:ascii="Times New Roman" w:hAnsi="Times New Roman"/>
          <w:sz w:val="24"/>
          <w:szCs w:val="24"/>
        </w:rPr>
        <w:t xml:space="preserve">Can Contact the Admin </w:t>
      </w:r>
    </w:p>
    <w:p w14:paraId="78FF961E" w14:textId="41569093" w:rsidR="007C1DA5" w:rsidRPr="007E6EA8" w:rsidRDefault="007C3A7F" w:rsidP="007C1DA5">
      <w:pPr>
        <w:numPr>
          <w:ilvl w:val="0"/>
          <w:numId w:val="3"/>
        </w:numPr>
        <w:spacing w:before="100" w:beforeAutospacing="1" w:after="100" w:afterAutospacing="1" w:line="360" w:lineRule="auto"/>
        <w:ind w:left="0" w:firstLine="0"/>
        <w:jc w:val="both"/>
        <w:rPr>
          <w:rFonts w:ascii="Times New Roman" w:hAnsi="Times New Roman"/>
          <w:sz w:val="24"/>
          <w:szCs w:val="24"/>
        </w:rPr>
      </w:pPr>
      <w:r w:rsidRPr="007E6EA8">
        <w:rPr>
          <w:rFonts w:ascii="Times New Roman" w:hAnsi="Times New Roman"/>
          <w:sz w:val="24"/>
          <w:szCs w:val="24"/>
        </w:rPr>
        <w:t>Can view services of shop.</w:t>
      </w:r>
    </w:p>
    <w:p w14:paraId="4B2C7526" w14:textId="77777777" w:rsidR="007C1DA5" w:rsidRPr="007E6EA8" w:rsidRDefault="007C1DA5" w:rsidP="00541735">
      <w:pPr>
        <w:spacing w:before="100" w:beforeAutospacing="1" w:after="100" w:afterAutospacing="1" w:line="360" w:lineRule="auto"/>
        <w:jc w:val="both"/>
        <w:rPr>
          <w:rFonts w:ascii="Times New Roman" w:hAnsi="Times New Roman"/>
          <w:sz w:val="24"/>
          <w:szCs w:val="24"/>
        </w:rPr>
      </w:pPr>
    </w:p>
    <w:p w14:paraId="7BF6AD21" w14:textId="77777777" w:rsidR="007C3A7F" w:rsidRPr="007E6EA8" w:rsidRDefault="007C3A7F" w:rsidP="007C3A7F">
      <w:pPr>
        <w:autoSpaceDE w:val="0"/>
        <w:spacing w:line="360" w:lineRule="auto"/>
        <w:rPr>
          <w:rFonts w:ascii="Times New Roman" w:hAnsi="Times New Roman"/>
          <w:b/>
          <w:bCs/>
          <w:sz w:val="24"/>
          <w:szCs w:val="24"/>
        </w:rPr>
      </w:pPr>
      <w:r w:rsidRPr="007E6EA8">
        <w:rPr>
          <w:rFonts w:ascii="Times New Roman" w:hAnsi="Times New Roman"/>
          <w:b/>
          <w:bCs/>
          <w:sz w:val="24"/>
          <w:szCs w:val="24"/>
        </w:rPr>
        <w:t>2.3 OBJECTIVE</w:t>
      </w:r>
    </w:p>
    <w:p w14:paraId="0947E5E5" w14:textId="77777777" w:rsidR="005F5D89" w:rsidRPr="005A19B0" w:rsidRDefault="005F5D89" w:rsidP="005F5D89">
      <w:pPr>
        <w:pStyle w:val="ListParagraph"/>
        <w:numPr>
          <w:ilvl w:val="0"/>
          <w:numId w:val="48"/>
        </w:numPr>
        <w:spacing w:line="360" w:lineRule="auto"/>
        <w:jc w:val="both"/>
        <w:rPr>
          <w:rFonts w:ascii="Times New Roman" w:hAnsi="Times New Roman"/>
          <w:b/>
          <w:bCs/>
          <w:sz w:val="24"/>
          <w:szCs w:val="24"/>
          <w:u w:val="single"/>
        </w:rPr>
      </w:pPr>
      <w:r w:rsidRPr="005A19B0">
        <w:rPr>
          <w:rStyle w:val="Strong"/>
          <w:rFonts w:ascii="Times New Roman" w:eastAsia="Calibri" w:hAnsi="Times New Roman"/>
          <w:sz w:val="24"/>
          <w:szCs w:val="24"/>
        </w:rPr>
        <w:t>Eye Protection:</w:t>
      </w:r>
      <w:r w:rsidRPr="005A19B0">
        <w:rPr>
          <w:rFonts w:ascii="Times New Roman" w:hAnsi="Times New Roman"/>
          <w:sz w:val="24"/>
          <w:szCs w:val="24"/>
        </w:rPr>
        <w:t xml:space="preserve"> Eyewear provides protection against harmful ultraviolet (UV) rays from the sun, which can lead to eye damage and contribute to conditions like cataracts and macular degeneration. Additionally, specialized lenses can shield the eyes from glare, dust, wind, and other environmental elements.</w:t>
      </w:r>
    </w:p>
    <w:p w14:paraId="264B4002" w14:textId="77777777" w:rsidR="005F5D89" w:rsidRPr="005A19B0" w:rsidRDefault="005F5D89" w:rsidP="005F5D89">
      <w:pPr>
        <w:pStyle w:val="ListParagraph"/>
        <w:numPr>
          <w:ilvl w:val="0"/>
          <w:numId w:val="48"/>
        </w:numPr>
        <w:spacing w:line="360" w:lineRule="auto"/>
        <w:jc w:val="both"/>
        <w:rPr>
          <w:rFonts w:ascii="Times New Roman" w:hAnsi="Times New Roman"/>
          <w:b/>
          <w:bCs/>
          <w:sz w:val="24"/>
          <w:szCs w:val="24"/>
          <w:u w:val="single"/>
        </w:rPr>
      </w:pPr>
      <w:r w:rsidRPr="005A19B0">
        <w:rPr>
          <w:rStyle w:val="Strong"/>
          <w:rFonts w:ascii="Times New Roman" w:eastAsia="Calibri" w:hAnsi="Times New Roman"/>
          <w:sz w:val="24"/>
          <w:szCs w:val="24"/>
        </w:rPr>
        <w:t>Fashion and Style:</w:t>
      </w:r>
      <w:r w:rsidRPr="005A19B0">
        <w:rPr>
          <w:rFonts w:ascii="Times New Roman" w:hAnsi="Times New Roman"/>
          <w:sz w:val="24"/>
          <w:szCs w:val="24"/>
        </w:rPr>
        <w:t xml:space="preserve"> Eyewear serves as a fashion accessory, allowing individuals to express their personal style and enhance their overall appearance. Frames come in a variety of designs, colors, and materials to complement different face shapes, outfits, and occasions.</w:t>
      </w:r>
    </w:p>
    <w:p w14:paraId="2FE360F3" w14:textId="77777777" w:rsidR="005F5D89" w:rsidRPr="005A19B0" w:rsidRDefault="005F5D89" w:rsidP="005F5D89">
      <w:pPr>
        <w:pStyle w:val="ListParagraph"/>
        <w:numPr>
          <w:ilvl w:val="0"/>
          <w:numId w:val="48"/>
        </w:numPr>
        <w:spacing w:line="360" w:lineRule="auto"/>
        <w:jc w:val="both"/>
        <w:rPr>
          <w:rFonts w:ascii="Times New Roman" w:hAnsi="Times New Roman"/>
          <w:b/>
          <w:bCs/>
          <w:sz w:val="24"/>
          <w:szCs w:val="24"/>
          <w:u w:val="single"/>
        </w:rPr>
      </w:pPr>
      <w:r w:rsidRPr="005A19B0">
        <w:rPr>
          <w:rStyle w:val="Strong"/>
          <w:rFonts w:ascii="Times New Roman" w:eastAsia="Calibri" w:hAnsi="Times New Roman"/>
          <w:sz w:val="24"/>
          <w:szCs w:val="24"/>
        </w:rPr>
        <w:t>Comfort and Fit:</w:t>
      </w:r>
      <w:r w:rsidRPr="005A19B0">
        <w:rPr>
          <w:rFonts w:ascii="Times New Roman" w:hAnsi="Times New Roman"/>
          <w:sz w:val="24"/>
          <w:szCs w:val="24"/>
        </w:rPr>
        <w:t xml:space="preserve"> Ensuring comfort is essential in eyewear design, with frames and lenses crafted to fit securely and comfortably on the face. Lightweight materials, </w:t>
      </w:r>
      <w:r w:rsidRPr="005A19B0">
        <w:rPr>
          <w:rFonts w:ascii="Times New Roman" w:hAnsi="Times New Roman"/>
          <w:sz w:val="24"/>
          <w:szCs w:val="24"/>
        </w:rPr>
        <w:lastRenderedPageBreak/>
        <w:t>adjustable nose pads, and flexible temple arms contribute to a comfortable wearing experience.</w:t>
      </w:r>
    </w:p>
    <w:p w14:paraId="410B040C" w14:textId="77777777" w:rsidR="005F5D89" w:rsidRPr="005A19B0" w:rsidRDefault="005F5D89" w:rsidP="005F5D89">
      <w:pPr>
        <w:pStyle w:val="ListParagraph"/>
        <w:numPr>
          <w:ilvl w:val="0"/>
          <w:numId w:val="48"/>
        </w:numPr>
        <w:spacing w:line="360" w:lineRule="auto"/>
        <w:jc w:val="both"/>
        <w:rPr>
          <w:rFonts w:ascii="Times New Roman" w:hAnsi="Times New Roman"/>
          <w:b/>
          <w:bCs/>
          <w:sz w:val="24"/>
          <w:szCs w:val="24"/>
          <w:u w:val="single"/>
        </w:rPr>
      </w:pPr>
      <w:r w:rsidRPr="005A19B0">
        <w:rPr>
          <w:rStyle w:val="Strong"/>
          <w:rFonts w:ascii="Times New Roman" w:eastAsia="Calibri" w:hAnsi="Times New Roman"/>
          <w:sz w:val="24"/>
          <w:szCs w:val="24"/>
        </w:rPr>
        <w:t>Innovation and Technology:</w:t>
      </w:r>
      <w:r w:rsidRPr="005A19B0">
        <w:rPr>
          <w:rFonts w:ascii="Times New Roman" w:hAnsi="Times New Roman"/>
          <w:sz w:val="24"/>
          <w:szCs w:val="24"/>
        </w:rPr>
        <w:t xml:space="preserve"> Advancements in lens technology, such as anti-reflective coatings, blue light filtering, and photochromic lenses, aim to improve visual comfort and enhance functionality in various lighting conditions and digital environments.</w:t>
      </w:r>
    </w:p>
    <w:p w14:paraId="5EA71BEC" w14:textId="77777777" w:rsidR="005F5D89" w:rsidRPr="005A19B0" w:rsidRDefault="005F5D89" w:rsidP="005F5D89">
      <w:pPr>
        <w:pStyle w:val="ListParagraph"/>
        <w:numPr>
          <w:ilvl w:val="0"/>
          <w:numId w:val="48"/>
        </w:numPr>
        <w:spacing w:line="360" w:lineRule="auto"/>
        <w:jc w:val="both"/>
        <w:rPr>
          <w:rFonts w:ascii="Times New Roman" w:hAnsi="Times New Roman"/>
          <w:b/>
          <w:bCs/>
          <w:sz w:val="24"/>
          <w:szCs w:val="24"/>
          <w:u w:val="single"/>
        </w:rPr>
      </w:pPr>
      <w:r w:rsidRPr="005A19B0">
        <w:rPr>
          <w:rStyle w:val="Strong"/>
          <w:rFonts w:ascii="Times New Roman" w:eastAsia="Calibri" w:hAnsi="Times New Roman"/>
          <w:sz w:val="24"/>
          <w:szCs w:val="24"/>
        </w:rPr>
        <w:t>Health and Wellness:</w:t>
      </w:r>
      <w:r w:rsidRPr="005A19B0">
        <w:rPr>
          <w:rFonts w:ascii="Times New Roman" w:hAnsi="Times New Roman"/>
          <w:sz w:val="24"/>
          <w:szCs w:val="24"/>
        </w:rPr>
        <w:t xml:space="preserve"> Eyewear can contribute to overall health and wellness by promoting good eye hygiene and reducing eye strain caused by prolonged screen time or intense visual tasks.</w:t>
      </w:r>
    </w:p>
    <w:p w14:paraId="3CE542DE" w14:textId="77777777" w:rsidR="002060B1" w:rsidRDefault="002060B1" w:rsidP="00C43AB9">
      <w:pPr>
        <w:pStyle w:val="ListParagraph"/>
        <w:spacing w:line="360" w:lineRule="auto"/>
        <w:ind w:left="0"/>
        <w:rPr>
          <w:rFonts w:ascii="Times New Roman" w:hAnsi="Times New Roman"/>
          <w:b/>
          <w:bCs/>
          <w:color w:val="000000" w:themeColor="text1"/>
          <w:sz w:val="24"/>
          <w:szCs w:val="20"/>
          <w:shd w:val="clear" w:color="auto" w:fill="FFFFFF"/>
        </w:rPr>
      </w:pPr>
    </w:p>
    <w:p w14:paraId="1FDEE9D0" w14:textId="77777777" w:rsidR="002060B1" w:rsidRDefault="002060B1" w:rsidP="00C43AB9">
      <w:pPr>
        <w:pStyle w:val="ListParagraph"/>
        <w:spacing w:line="360" w:lineRule="auto"/>
        <w:ind w:left="0"/>
        <w:rPr>
          <w:rFonts w:ascii="Times New Roman" w:hAnsi="Times New Roman"/>
          <w:b/>
          <w:bCs/>
          <w:color w:val="000000" w:themeColor="text1"/>
          <w:sz w:val="24"/>
          <w:szCs w:val="20"/>
          <w:shd w:val="clear" w:color="auto" w:fill="FFFFFF"/>
        </w:rPr>
      </w:pPr>
    </w:p>
    <w:p w14:paraId="6EFC6474" w14:textId="77777777" w:rsidR="002060B1" w:rsidRDefault="002060B1" w:rsidP="00C43AB9">
      <w:pPr>
        <w:pStyle w:val="ListParagraph"/>
        <w:spacing w:line="360" w:lineRule="auto"/>
        <w:ind w:left="0"/>
        <w:rPr>
          <w:rFonts w:ascii="Times New Roman" w:hAnsi="Times New Roman"/>
          <w:b/>
          <w:bCs/>
          <w:color w:val="000000" w:themeColor="text1"/>
          <w:sz w:val="24"/>
          <w:szCs w:val="20"/>
          <w:shd w:val="clear" w:color="auto" w:fill="FFFFFF"/>
        </w:rPr>
      </w:pPr>
    </w:p>
    <w:p w14:paraId="0BF93360" w14:textId="77777777" w:rsidR="002060B1" w:rsidRDefault="002060B1" w:rsidP="00C43AB9">
      <w:pPr>
        <w:pStyle w:val="ListParagraph"/>
        <w:spacing w:line="360" w:lineRule="auto"/>
        <w:ind w:left="0"/>
        <w:rPr>
          <w:rFonts w:ascii="Times New Roman" w:hAnsi="Times New Roman"/>
          <w:b/>
          <w:bCs/>
          <w:color w:val="000000" w:themeColor="text1"/>
          <w:sz w:val="24"/>
          <w:szCs w:val="20"/>
          <w:shd w:val="clear" w:color="auto" w:fill="FFFFFF"/>
        </w:rPr>
      </w:pPr>
    </w:p>
    <w:p w14:paraId="7D4358D0" w14:textId="62391BC5" w:rsidR="007C3A7F" w:rsidRPr="007E6EA8" w:rsidRDefault="00C43AB9" w:rsidP="005F5D89">
      <w:pPr>
        <w:pStyle w:val="ListParagraph"/>
        <w:numPr>
          <w:ilvl w:val="1"/>
          <w:numId w:val="49"/>
        </w:numPr>
        <w:spacing w:line="360" w:lineRule="auto"/>
        <w:rPr>
          <w:rFonts w:ascii="Times New Roman" w:hAnsi="Times New Roman"/>
          <w:color w:val="000000" w:themeColor="text1"/>
          <w:sz w:val="40"/>
          <w:szCs w:val="20"/>
        </w:rPr>
      </w:pPr>
      <w:r w:rsidRPr="007E6EA8">
        <w:rPr>
          <w:rFonts w:ascii="Times New Roman" w:hAnsi="Times New Roman"/>
          <w:b/>
          <w:bCs/>
          <w:color w:val="000000" w:themeColor="text1"/>
          <w:sz w:val="24"/>
          <w:szCs w:val="20"/>
          <w:shd w:val="clear" w:color="auto" w:fill="FFFFFF"/>
        </w:rPr>
        <w:t>FUNCTIONALITIES</w:t>
      </w:r>
    </w:p>
    <w:p w14:paraId="7694417B" w14:textId="77777777" w:rsidR="00AF0749" w:rsidRPr="007E6EA8" w:rsidRDefault="00AF0749" w:rsidP="00AF0749">
      <w:pPr>
        <w:rPr>
          <w:rFonts w:ascii="Times New Roman" w:hAnsi="Times New Roman"/>
        </w:rPr>
      </w:pPr>
    </w:p>
    <w:p w14:paraId="46DB13D1" w14:textId="77777777" w:rsidR="005F5D89" w:rsidRPr="005A19B0" w:rsidRDefault="005F5D89" w:rsidP="005F5D89">
      <w:pPr>
        <w:pStyle w:val="ListParagraph"/>
        <w:numPr>
          <w:ilvl w:val="0"/>
          <w:numId w:val="50"/>
        </w:numPr>
        <w:spacing w:line="360" w:lineRule="auto"/>
        <w:jc w:val="both"/>
        <w:rPr>
          <w:rFonts w:ascii="Times New Roman" w:hAnsi="Times New Roman"/>
          <w:b/>
          <w:bCs/>
          <w:sz w:val="24"/>
          <w:szCs w:val="24"/>
          <w:u w:val="single"/>
        </w:rPr>
      </w:pPr>
      <w:r w:rsidRPr="005A19B0">
        <w:rPr>
          <w:rStyle w:val="Strong"/>
          <w:rFonts w:ascii="Times New Roman" w:eastAsia="Calibri" w:hAnsi="Times New Roman"/>
          <w:sz w:val="24"/>
          <w:szCs w:val="24"/>
        </w:rPr>
        <w:t>Protection:</w:t>
      </w:r>
      <w:r w:rsidRPr="005A19B0">
        <w:rPr>
          <w:rFonts w:ascii="Times New Roman" w:hAnsi="Times New Roman"/>
          <w:sz w:val="24"/>
          <w:szCs w:val="24"/>
        </w:rPr>
        <w:t xml:space="preserve"> Eyewear provides protection against harmful ultraviolet (UV) rays from the sun, which can lead to eye damage and contribute to conditions like cataracts and macular degeneration. Additionally, certain lenses can offer protection against glare, dust, wind, and other environmental elements.</w:t>
      </w:r>
    </w:p>
    <w:p w14:paraId="5D941B88" w14:textId="77777777" w:rsidR="005F5D89" w:rsidRPr="005A19B0" w:rsidRDefault="005F5D89" w:rsidP="005F5D89">
      <w:pPr>
        <w:pStyle w:val="ListParagraph"/>
        <w:numPr>
          <w:ilvl w:val="0"/>
          <w:numId w:val="50"/>
        </w:numPr>
        <w:spacing w:line="360" w:lineRule="auto"/>
        <w:jc w:val="both"/>
        <w:rPr>
          <w:rFonts w:ascii="Times New Roman" w:hAnsi="Times New Roman"/>
          <w:b/>
          <w:bCs/>
          <w:sz w:val="24"/>
          <w:szCs w:val="24"/>
          <w:u w:val="single"/>
        </w:rPr>
      </w:pPr>
      <w:r w:rsidRPr="005A19B0">
        <w:rPr>
          <w:rStyle w:val="Strong"/>
          <w:rFonts w:ascii="Times New Roman" w:eastAsia="Calibri" w:hAnsi="Times New Roman"/>
          <w:sz w:val="24"/>
          <w:szCs w:val="24"/>
        </w:rPr>
        <w:t>Fashion and Personal Style:</w:t>
      </w:r>
      <w:r w:rsidRPr="005A19B0">
        <w:rPr>
          <w:rFonts w:ascii="Times New Roman" w:hAnsi="Times New Roman"/>
          <w:sz w:val="24"/>
          <w:szCs w:val="24"/>
        </w:rPr>
        <w:t xml:space="preserve"> Eyewear serves as a fashion accessory, allowing individuals to express their personal style and enhance their appearance. Frames come in various designs, colors, and materials to complement different face shapes, outfits, and occasions, reflecting trends and individual preferences.</w:t>
      </w:r>
    </w:p>
    <w:p w14:paraId="15F122C0" w14:textId="77777777" w:rsidR="005F5D89" w:rsidRPr="005A19B0" w:rsidRDefault="005F5D89" w:rsidP="005F5D89">
      <w:pPr>
        <w:pStyle w:val="ListParagraph"/>
        <w:numPr>
          <w:ilvl w:val="0"/>
          <w:numId w:val="50"/>
        </w:numPr>
        <w:spacing w:line="360" w:lineRule="auto"/>
        <w:jc w:val="both"/>
        <w:rPr>
          <w:rFonts w:ascii="Times New Roman" w:hAnsi="Times New Roman"/>
          <w:b/>
          <w:bCs/>
          <w:sz w:val="24"/>
          <w:szCs w:val="24"/>
          <w:u w:val="single"/>
        </w:rPr>
      </w:pPr>
      <w:r w:rsidRPr="005A19B0">
        <w:rPr>
          <w:rStyle w:val="Strong"/>
          <w:rFonts w:ascii="Times New Roman" w:eastAsia="Calibri" w:hAnsi="Times New Roman"/>
          <w:sz w:val="24"/>
          <w:szCs w:val="24"/>
        </w:rPr>
        <w:t>Comfort:</w:t>
      </w:r>
      <w:r w:rsidRPr="005A19B0">
        <w:rPr>
          <w:rFonts w:ascii="Times New Roman" w:hAnsi="Times New Roman"/>
          <w:sz w:val="24"/>
          <w:szCs w:val="24"/>
        </w:rPr>
        <w:t xml:space="preserve"> Comfort is a crucial aspect of eyewear functionality, achieved through ergonomic frame designs, lightweight materials, adjustable nose pads, and flexible temple arms. Well-fitted eyewear ensures that wearers can comfortably wear their glasses throughout the day.</w:t>
      </w:r>
    </w:p>
    <w:p w14:paraId="5ECEDA44" w14:textId="77777777" w:rsidR="005F5D89" w:rsidRPr="005A19B0" w:rsidRDefault="005F5D89" w:rsidP="005F5D89">
      <w:pPr>
        <w:pStyle w:val="ListParagraph"/>
        <w:numPr>
          <w:ilvl w:val="0"/>
          <w:numId w:val="50"/>
        </w:numPr>
        <w:spacing w:line="360" w:lineRule="auto"/>
        <w:jc w:val="both"/>
        <w:rPr>
          <w:rFonts w:ascii="Times New Roman" w:hAnsi="Times New Roman"/>
          <w:b/>
          <w:bCs/>
          <w:sz w:val="24"/>
          <w:szCs w:val="24"/>
          <w:u w:val="single"/>
        </w:rPr>
      </w:pPr>
      <w:r w:rsidRPr="005A19B0">
        <w:rPr>
          <w:rStyle w:val="Strong"/>
          <w:rFonts w:ascii="Times New Roman" w:eastAsia="Calibri" w:hAnsi="Times New Roman"/>
          <w:sz w:val="24"/>
          <w:szCs w:val="24"/>
        </w:rPr>
        <w:t>Lens Technology:</w:t>
      </w:r>
      <w:r w:rsidRPr="005A19B0">
        <w:rPr>
          <w:rFonts w:ascii="Times New Roman" w:hAnsi="Times New Roman"/>
          <w:sz w:val="24"/>
          <w:szCs w:val="24"/>
        </w:rPr>
        <w:t xml:space="preserve"> Advancements in lens technology enhance the functionality of eyewear, offering features such as anti-reflective coatings to reduce glare, blue light filtering to protect against digital eye strain, photochromic lenses that adjust to varying light conditions, and polarized lenses for enhanced clarity and reduced glare in bright conditions.</w:t>
      </w:r>
    </w:p>
    <w:p w14:paraId="50A9EFD8" w14:textId="77777777" w:rsidR="007C3A7F" w:rsidRPr="007E6EA8" w:rsidRDefault="007C3A7F" w:rsidP="00CF06A9">
      <w:pPr>
        <w:pStyle w:val="NormalWeb"/>
        <w:spacing w:before="100" w:beforeAutospacing="1" w:after="100" w:afterAutospacing="1" w:line="360" w:lineRule="auto"/>
        <w:ind w:left="0"/>
      </w:pPr>
    </w:p>
    <w:p w14:paraId="60644231" w14:textId="7234B074" w:rsidR="00AF0749" w:rsidRPr="007E6EA8" w:rsidRDefault="00AF0749" w:rsidP="002060B1">
      <w:pPr>
        <w:pStyle w:val="NormalWeb"/>
        <w:spacing w:before="100" w:beforeAutospacing="1" w:after="100" w:afterAutospacing="1"/>
        <w:ind w:left="0"/>
        <w:jc w:val="center"/>
        <w:rPr>
          <w:b/>
          <w:sz w:val="28"/>
          <w:szCs w:val="28"/>
        </w:rPr>
      </w:pPr>
      <w:r w:rsidRPr="007E6EA8">
        <w:rPr>
          <w:b/>
          <w:sz w:val="28"/>
          <w:szCs w:val="28"/>
        </w:rPr>
        <w:t>CHAPTER 3</w:t>
      </w:r>
    </w:p>
    <w:p w14:paraId="6A13BBC7" w14:textId="77777777" w:rsidR="000F13A8" w:rsidRPr="007E6EA8" w:rsidRDefault="000F13A8" w:rsidP="00541735">
      <w:pPr>
        <w:pStyle w:val="NormalWeb"/>
        <w:spacing w:before="100" w:beforeAutospacing="1" w:after="100" w:afterAutospacing="1"/>
        <w:ind w:left="0"/>
        <w:jc w:val="center"/>
      </w:pPr>
    </w:p>
    <w:p w14:paraId="014C2EB7" w14:textId="6A625663" w:rsidR="00AF0749" w:rsidRPr="007E6EA8" w:rsidRDefault="00AF0749" w:rsidP="002060B1">
      <w:pPr>
        <w:pStyle w:val="NormalWeb"/>
        <w:widowControl w:val="0"/>
        <w:suppressAutoHyphens/>
        <w:spacing w:after="120" w:line="360" w:lineRule="auto"/>
        <w:ind w:left="0"/>
        <w:jc w:val="center"/>
        <w:rPr>
          <w:b/>
          <w:sz w:val="28"/>
          <w:szCs w:val="28"/>
          <w:lang w:eastAsia="zh-CN" w:bidi="ar-SA"/>
        </w:rPr>
      </w:pPr>
      <w:r w:rsidRPr="007E6EA8">
        <w:rPr>
          <w:b/>
          <w:sz w:val="28"/>
          <w:szCs w:val="28"/>
          <w:lang w:eastAsia="zh-CN"/>
        </w:rPr>
        <w:t>REQUIREMENT ANALYSIS</w:t>
      </w:r>
    </w:p>
    <w:p w14:paraId="62A8DEF2" w14:textId="77777777" w:rsidR="00AF0749" w:rsidRPr="007E6EA8" w:rsidRDefault="00AF0749" w:rsidP="00AF0749">
      <w:pPr>
        <w:pStyle w:val="NormalWeb"/>
        <w:widowControl w:val="0"/>
        <w:suppressAutoHyphens/>
        <w:spacing w:after="120" w:line="360" w:lineRule="auto"/>
        <w:ind w:left="0"/>
        <w:jc w:val="center"/>
        <w:rPr>
          <w:b/>
          <w:sz w:val="32"/>
          <w:szCs w:val="32"/>
          <w:lang w:eastAsia="zh-CN"/>
        </w:rPr>
      </w:pPr>
    </w:p>
    <w:p w14:paraId="037DDA29" w14:textId="77777777" w:rsidR="00AF0749" w:rsidRPr="007E6EA8" w:rsidRDefault="00AF0749" w:rsidP="00AF0749">
      <w:pPr>
        <w:pStyle w:val="NormalWeb"/>
        <w:spacing w:after="0" w:line="360" w:lineRule="auto"/>
        <w:ind w:left="0"/>
        <w:rPr>
          <w:rFonts w:eastAsia="Calibri"/>
          <w:lang w:val="en-US" w:eastAsia="en-US"/>
        </w:rPr>
      </w:pPr>
      <w:r w:rsidRPr="007E6EA8">
        <w:rPr>
          <w:rFonts w:eastAsia="Calibri"/>
        </w:rPr>
        <w:t xml:space="preserve">This process is also known as </w:t>
      </w:r>
      <w:r w:rsidRPr="007E6EA8">
        <w:rPr>
          <w:rFonts w:eastAsia="Calibri"/>
          <w:bCs/>
        </w:rPr>
        <w:t>feasibility study</w:t>
      </w:r>
      <w:r w:rsidRPr="007E6EA8">
        <w:rPr>
          <w:rFonts w:eastAsia="Calibri"/>
        </w:rPr>
        <w:t xml:space="preserve">. In this phase, the development team visits the customer and studies their system. They investigate the need for possible software automation in the given system. By the end of the feasibility study, the team furnishes a document that holds the different </w:t>
      </w:r>
      <w:r w:rsidRPr="007E6EA8">
        <w:rPr>
          <w:rFonts w:eastAsia="Calibri"/>
          <w:bCs/>
        </w:rPr>
        <w:t>specific recommendations for the candidate system</w:t>
      </w:r>
      <w:r w:rsidRPr="007E6EA8">
        <w:rPr>
          <w:rFonts w:eastAsia="Calibri"/>
        </w:rPr>
        <w:t xml:space="preserve">. To understand the nature of the program(s) to be built, the system engineer or "Analyst" must understand the information domain </w:t>
      </w:r>
    </w:p>
    <w:p w14:paraId="0E271996" w14:textId="77777777" w:rsidR="00AF0749" w:rsidRPr="007E6EA8" w:rsidRDefault="00AF0749" w:rsidP="00AF0749">
      <w:pPr>
        <w:pStyle w:val="NormalWeb"/>
        <w:spacing w:after="0" w:line="360" w:lineRule="auto"/>
        <w:ind w:left="0"/>
        <w:rPr>
          <w:rFonts w:eastAsia="Calibri"/>
        </w:rPr>
      </w:pPr>
      <w:r w:rsidRPr="007E6EA8">
        <w:rPr>
          <w:rFonts w:eastAsia="Calibri"/>
        </w:rPr>
        <w:t xml:space="preserve">for the software, as well as required function, </w:t>
      </w:r>
      <w:proofErr w:type="spellStart"/>
      <w:r w:rsidRPr="007E6EA8">
        <w:rPr>
          <w:rFonts w:eastAsia="Calibri"/>
        </w:rPr>
        <w:t>behavior</w:t>
      </w:r>
      <w:proofErr w:type="spellEnd"/>
      <w:r w:rsidRPr="007E6EA8">
        <w:rPr>
          <w:rFonts w:eastAsia="Calibri"/>
        </w:rPr>
        <w:t>, performance and interfacing.</w:t>
      </w:r>
    </w:p>
    <w:p w14:paraId="0D0D35EF" w14:textId="77777777" w:rsidR="00AF0749" w:rsidRPr="007E6EA8" w:rsidRDefault="00AF0749" w:rsidP="00AF0749">
      <w:pPr>
        <w:pStyle w:val="NormalWeb"/>
        <w:spacing w:after="0" w:line="360" w:lineRule="auto"/>
        <w:ind w:left="0"/>
        <w:jc w:val="both"/>
        <w:rPr>
          <w:rFonts w:eastAsia="Calibri"/>
        </w:rPr>
      </w:pPr>
      <w:r w:rsidRPr="007E6EA8">
        <w:rPr>
          <w:rFonts w:eastAsia="Calibri"/>
        </w:rPr>
        <w:t xml:space="preserve">        </w:t>
      </w:r>
    </w:p>
    <w:p w14:paraId="4EDACC45" w14:textId="1B4A41F5" w:rsidR="00AF0749" w:rsidRPr="007E6EA8" w:rsidRDefault="00AF0749" w:rsidP="00AF0749">
      <w:pPr>
        <w:pStyle w:val="NormalWeb"/>
        <w:spacing w:after="0" w:line="360" w:lineRule="auto"/>
        <w:ind w:left="0"/>
        <w:jc w:val="both"/>
        <w:rPr>
          <w:rFonts w:eastAsia="Calibri"/>
          <w:vertAlign w:val="superscript"/>
        </w:rPr>
      </w:pPr>
      <w:r w:rsidRPr="007E6EA8">
        <w:rPr>
          <w:rFonts w:eastAsia="Calibri"/>
          <w:bCs/>
        </w:rPr>
        <w:t>Requirements analysis</w:t>
      </w:r>
      <w:r w:rsidRPr="007E6EA8">
        <w:rPr>
          <w:rStyle w:val="apple-converted-space"/>
          <w:rFonts w:eastAsia="Calibri"/>
        </w:rPr>
        <w:t> </w:t>
      </w:r>
      <w:r w:rsidRPr="007E6EA8">
        <w:rPr>
          <w:rFonts w:eastAsia="Calibri"/>
        </w:rPr>
        <w:t>in</w:t>
      </w:r>
      <w:r w:rsidRPr="007E6EA8">
        <w:rPr>
          <w:rStyle w:val="apple-converted-space"/>
          <w:rFonts w:eastAsia="Calibri"/>
        </w:rPr>
        <w:t> </w:t>
      </w:r>
      <w:r w:rsidRPr="007E6EA8">
        <w:rPr>
          <w:rFonts w:eastAsia="Calibri"/>
        </w:rPr>
        <w:t>systems engineering and software engineering, encompasses those tasks that go into determining the needs or conditions to meet for a new or altered product, taking account</w:t>
      </w:r>
      <w:r w:rsidRPr="007E6EA8">
        <w:rPr>
          <w:rStyle w:val="apple-converted-space"/>
          <w:rFonts w:eastAsia="Calibri"/>
        </w:rPr>
        <w:t> </w:t>
      </w:r>
      <w:r w:rsidRPr="007E6EA8">
        <w:rPr>
          <w:rFonts w:eastAsia="Calibri"/>
        </w:rPr>
        <w:t xml:space="preserve"> possibly conflicting requirements of the various stakeholders,</w:t>
      </w:r>
      <w:r w:rsidRPr="007E6EA8">
        <w:rPr>
          <w:rStyle w:val="apple-converted-space"/>
          <w:rFonts w:eastAsia="Calibri"/>
        </w:rPr>
        <w:t> </w:t>
      </w:r>
      <w:proofErr w:type="spellStart"/>
      <w:r w:rsidRPr="007E6EA8">
        <w:rPr>
          <w:rFonts w:eastAsia="Calibri"/>
          <w:bCs/>
        </w:rPr>
        <w:t>analyzing</w:t>
      </w:r>
      <w:proofErr w:type="spellEnd"/>
      <w:r w:rsidRPr="007E6EA8">
        <w:rPr>
          <w:rFonts w:eastAsia="Calibri"/>
          <w:bCs/>
        </w:rPr>
        <w:t>, documenting, validating and managing</w:t>
      </w:r>
      <w:r w:rsidRPr="007E6EA8">
        <w:rPr>
          <w:rStyle w:val="apple-converted-space"/>
          <w:rFonts w:eastAsia="Calibri"/>
        </w:rPr>
        <w:t> </w:t>
      </w:r>
      <w:r w:rsidRPr="007E6EA8">
        <w:rPr>
          <w:rFonts w:eastAsia="Calibri"/>
        </w:rPr>
        <w:t>software or system requirements.</w:t>
      </w:r>
    </w:p>
    <w:p w14:paraId="3ADB409E" w14:textId="77777777" w:rsidR="00AF0749" w:rsidRPr="007E6EA8" w:rsidRDefault="00AF0749" w:rsidP="00AF0749">
      <w:pPr>
        <w:pStyle w:val="NormalWeb"/>
        <w:spacing w:after="0" w:line="360" w:lineRule="auto"/>
        <w:ind w:left="0"/>
        <w:jc w:val="both"/>
        <w:rPr>
          <w:rFonts w:eastAsia="Calibri"/>
        </w:rPr>
      </w:pPr>
      <w:r w:rsidRPr="007E6EA8">
        <w:rPr>
          <w:rFonts w:eastAsia="Calibri"/>
        </w:rPr>
        <w:t xml:space="preserve"> </w:t>
      </w:r>
    </w:p>
    <w:p w14:paraId="084AC72B" w14:textId="77777777" w:rsidR="00AF0749" w:rsidRPr="007E6EA8" w:rsidRDefault="00AF0749" w:rsidP="00AF0749">
      <w:pPr>
        <w:pStyle w:val="NormalWeb"/>
        <w:spacing w:after="0" w:line="360" w:lineRule="auto"/>
        <w:ind w:left="0"/>
        <w:jc w:val="both"/>
        <w:rPr>
          <w:rFonts w:eastAsia="Calibri"/>
        </w:rPr>
      </w:pPr>
      <w:r w:rsidRPr="007E6EA8">
        <w:rPr>
          <w:rFonts w:eastAsia="Calibri"/>
        </w:rPr>
        <w:t>Requirements analysis is critical to the success of a systems.</w:t>
      </w:r>
      <w:r w:rsidRPr="007E6EA8">
        <w:rPr>
          <w:rStyle w:val="apple-converted-space"/>
          <w:rFonts w:eastAsia="Calibri"/>
        </w:rPr>
        <w:t> </w:t>
      </w:r>
      <w:r w:rsidRPr="007E6EA8">
        <w:rPr>
          <w:rFonts w:eastAsia="Calibri"/>
        </w:rPr>
        <w:t>The requirements should be documented, actionable, measurable, testable, traceable, related to identified business needs or opportunities, and defined to a level of detail sufficient for system design.</w:t>
      </w:r>
    </w:p>
    <w:p w14:paraId="37C760F6" w14:textId="77777777" w:rsidR="00AF0749" w:rsidRPr="007E6EA8" w:rsidRDefault="00AF0749" w:rsidP="00AF0749">
      <w:pPr>
        <w:pStyle w:val="NormalWeb"/>
        <w:spacing w:after="0" w:line="360" w:lineRule="auto"/>
        <w:ind w:left="0"/>
        <w:rPr>
          <w:rFonts w:eastAsia="Calibri"/>
        </w:rPr>
      </w:pPr>
    </w:p>
    <w:p w14:paraId="76DF9AE0" w14:textId="77777777" w:rsidR="00AF0749" w:rsidRPr="007E6EA8" w:rsidRDefault="00AF0749" w:rsidP="00AF0749">
      <w:pPr>
        <w:pStyle w:val="NormalWeb"/>
        <w:spacing w:after="0" w:line="360" w:lineRule="auto"/>
        <w:ind w:left="0"/>
        <w:rPr>
          <w:rFonts w:eastAsia="Calibri"/>
          <w:b/>
          <w:u w:val="single"/>
        </w:rPr>
      </w:pPr>
      <w:r w:rsidRPr="007E6EA8">
        <w:rPr>
          <w:rFonts w:eastAsia="Calibri"/>
          <w:b/>
          <w:u w:val="single"/>
        </w:rPr>
        <w:t>Types of Requirements</w:t>
      </w:r>
    </w:p>
    <w:p w14:paraId="6CB9CABA" w14:textId="77777777" w:rsidR="00AE48CE" w:rsidRPr="007E6EA8" w:rsidRDefault="00AE48CE" w:rsidP="00AF0749">
      <w:pPr>
        <w:pStyle w:val="NormalWeb"/>
        <w:spacing w:after="0" w:line="360" w:lineRule="auto"/>
        <w:ind w:left="0"/>
        <w:rPr>
          <w:rFonts w:eastAsia="Calibri"/>
          <w:b/>
          <w:u w:val="single"/>
        </w:rPr>
      </w:pPr>
    </w:p>
    <w:p w14:paraId="7B457796" w14:textId="77777777" w:rsidR="00AF0749" w:rsidRPr="007E6EA8" w:rsidRDefault="00AF0749" w:rsidP="00AF0749">
      <w:pPr>
        <w:pStyle w:val="NormalWeb"/>
        <w:spacing w:after="0" w:line="360" w:lineRule="auto"/>
        <w:ind w:left="0"/>
        <w:rPr>
          <w:rFonts w:eastAsia="Calibri"/>
        </w:rPr>
      </w:pPr>
      <w:r w:rsidRPr="007E6EA8">
        <w:rPr>
          <w:rFonts w:eastAsia="Calibri"/>
        </w:rPr>
        <w:t>There are some common type of software requirements are used as:</w:t>
      </w:r>
    </w:p>
    <w:p w14:paraId="3309AB35" w14:textId="77777777" w:rsidR="00AF0749" w:rsidRPr="007E6EA8" w:rsidRDefault="00AF0749" w:rsidP="00AF0749">
      <w:pPr>
        <w:pStyle w:val="NormalWeb"/>
        <w:spacing w:after="0" w:line="360" w:lineRule="auto"/>
        <w:ind w:left="0"/>
        <w:rPr>
          <w:rFonts w:eastAsia="Calibri"/>
        </w:rPr>
      </w:pPr>
    </w:p>
    <w:p w14:paraId="14F9D185" w14:textId="77777777" w:rsidR="00AF0749" w:rsidRPr="007E6EA8" w:rsidRDefault="00AF0749" w:rsidP="00AF0749">
      <w:pPr>
        <w:pStyle w:val="NormalWeb"/>
        <w:spacing w:after="0" w:line="360" w:lineRule="auto"/>
        <w:ind w:left="0"/>
        <w:jc w:val="both"/>
        <w:rPr>
          <w:rFonts w:eastAsia="Calibri"/>
          <w:b/>
        </w:rPr>
      </w:pPr>
      <w:r w:rsidRPr="007E6EA8">
        <w:rPr>
          <w:rFonts w:eastAsia="Calibri"/>
          <w:b/>
        </w:rPr>
        <w:t>1. Customer Requirements:</w:t>
      </w:r>
    </w:p>
    <w:p w14:paraId="4EE796CF" w14:textId="77777777" w:rsidR="00AF0749" w:rsidRPr="007E6EA8" w:rsidRDefault="00AF0749" w:rsidP="00AF0749">
      <w:pPr>
        <w:pStyle w:val="NormalWeb"/>
        <w:spacing w:after="0" w:line="360" w:lineRule="auto"/>
        <w:ind w:left="0"/>
        <w:jc w:val="both"/>
        <w:rPr>
          <w:rFonts w:eastAsia="Calibri"/>
          <w:vertAlign w:val="superscript"/>
        </w:rPr>
      </w:pPr>
      <w:r w:rsidRPr="007E6EA8">
        <w:rPr>
          <w:rFonts w:eastAsia="Calibri"/>
        </w:rPr>
        <w:t>Statements of fact and assumptions that define the expectations of the system in terms of mission objectives,  environment, constraints, and measures of effectiveness and suitability (MOE/MOS). The customers are those that perform the eight primary functions of systems engineering, with special emphasis on the operator as the key customer. Operational requirements will define the basic need and, at a minimum, answer the questions posed in the following listing:</w:t>
      </w:r>
    </w:p>
    <w:p w14:paraId="25916595" w14:textId="77777777" w:rsidR="00AF0749" w:rsidRPr="007E6EA8" w:rsidRDefault="00AF0749" w:rsidP="00AF0749">
      <w:pPr>
        <w:pStyle w:val="NormalWeb"/>
        <w:widowControl w:val="0"/>
        <w:numPr>
          <w:ilvl w:val="0"/>
          <w:numId w:val="6"/>
        </w:numPr>
        <w:overflowPunct w:val="0"/>
        <w:adjustRightInd w:val="0"/>
        <w:spacing w:after="0" w:line="360" w:lineRule="auto"/>
        <w:ind w:left="0" w:firstLine="0"/>
        <w:jc w:val="both"/>
        <w:rPr>
          <w:rFonts w:eastAsia="Calibri"/>
        </w:rPr>
      </w:pPr>
      <w:r w:rsidRPr="007E6EA8">
        <w:rPr>
          <w:rFonts w:eastAsia="Calibri"/>
          <w:iCs/>
        </w:rPr>
        <w:lastRenderedPageBreak/>
        <w:t>Operational distribution or deployment</w:t>
      </w:r>
      <w:r w:rsidRPr="007E6EA8">
        <w:rPr>
          <w:rFonts w:eastAsia="Calibri"/>
        </w:rPr>
        <w:t>: Where will the system be used?</w:t>
      </w:r>
    </w:p>
    <w:p w14:paraId="55F2CB8F" w14:textId="77777777" w:rsidR="00AF0749" w:rsidRPr="007E6EA8" w:rsidRDefault="00AF0749" w:rsidP="00AF0749">
      <w:pPr>
        <w:pStyle w:val="NormalWeb"/>
        <w:widowControl w:val="0"/>
        <w:numPr>
          <w:ilvl w:val="0"/>
          <w:numId w:val="7"/>
        </w:numPr>
        <w:overflowPunct w:val="0"/>
        <w:adjustRightInd w:val="0"/>
        <w:spacing w:after="0" w:line="360" w:lineRule="auto"/>
        <w:ind w:left="0" w:firstLine="0"/>
        <w:jc w:val="both"/>
        <w:rPr>
          <w:rFonts w:eastAsia="Calibri"/>
        </w:rPr>
      </w:pPr>
      <w:r w:rsidRPr="007E6EA8">
        <w:rPr>
          <w:rFonts w:eastAsia="Calibri"/>
          <w:iCs/>
        </w:rPr>
        <w:t>Mission profile or scenario</w:t>
      </w:r>
      <w:r w:rsidRPr="007E6EA8">
        <w:rPr>
          <w:rFonts w:eastAsia="Calibri"/>
        </w:rPr>
        <w:t>: How will the system accomplish its mission objective?</w:t>
      </w:r>
    </w:p>
    <w:p w14:paraId="5E782342" w14:textId="5C8C6264" w:rsidR="00AF0749" w:rsidRPr="007E6EA8" w:rsidRDefault="00AF0749" w:rsidP="00AF0749">
      <w:pPr>
        <w:pStyle w:val="NormalWeb"/>
        <w:widowControl w:val="0"/>
        <w:numPr>
          <w:ilvl w:val="0"/>
          <w:numId w:val="7"/>
        </w:numPr>
        <w:overflowPunct w:val="0"/>
        <w:adjustRightInd w:val="0"/>
        <w:spacing w:after="0" w:line="360" w:lineRule="auto"/>
        <w:ind w:left="0" w:firstLine="0"/>
        <w:jc w:val="both"/>
        <w:rPr>
          <w:rFonts w:eastAsia="Calibri"/>
        </w:rPr>
      </w:pPr>
      <w:r w:rsidRPr="007E6EA8">
        <w:rPr>
          <w:rFonts w:eastAsia="Calibri"/>
          <w:iCs/>
        </w:rPr>
        <w:t>Performance and related parameters</w:t>
      </w:r>
      <w:r w:rsidRPr="007E6EA8">
        <w:rPr>
          <w:rFonts w:eastAsia="Calibri"/>
        </w:rPr>
        <w:t xml:space="preserve">: What are the critical system parameters to </w:t>
      </w:r>
      <w:r w:rsidR="00BD60A3" w:rsidRPr="007E6EA8">
        <w:rPr>
          <w:rFonts w:eastAsia="Calibri"/>
        </w:rPr>
        <w:t xml:space="preserve">    </w:t>
      </w:r>
      <w:r w:rsidR="00BD60A3" w:rsidRPr="007E6EA8">
        <w:rPr>
          <w:rFonts w:eastAsia="Calibri"/>
        </w:rPr>
        <w:tab/>
      </w:r>
      <w:r w:rsidRPr="007E6EA8">
        <w:rPr>
          <w:rFonts w:eastAsia="Calibri"/>
        </w:rPr>
        <w:t>accomplish the mission?</w:t>
      </w:r>
    </w:p>
    <w:p w14:paraId="41ED93E9" w14:textId="77777777" w:rsidR="00AF0749" w:rsidRPr="007E6EA8" w:rsidRDefault="00AF0749" w:rsidP="00AF0749">
      <w:pPr>
        <w:pStyle w:val="NormalWeb"/>
        <w:widowControl w:val="0"/>
        <w:numPr>
          <w:ilvl w:val="0"/>
          <w:numId w:val="7"/>
        </w:numPr>
        <w:overflowPunct w:val="0"/>
        <w:adjustRightInd w:val="0"/>
        <w:spacing w:after="0" w:line="360" w:lineRule="auto"/>
        <w:ind w:left="0" w:firstLine="0"/>
        <w:jc w:val="both"/>
        <w:rPr>
          <w:rFonts w:eastAsia="Calibri"/>
        </w:rPr>
      </w:pPr>
      <w:r w:rsidRPr="007E6EA8">
        <w:rPr>
          <w:rFonts w:eastAsia="Calibri"/>
          <w:iCs/>
        </w:rPr>
        <w:t>Utilization environments</w:t>
      </w:r>
      <w:r w:rsidRPr="007E6EA8">
        <w:rPr>
          <w:rFonts w:eastAsia="Calibri"/>
        </w:rPr>
        <w:t>: How are the various system components to be used?</w:t>
      </w:r>
    </w:p>
    <w:p w14:paraId="525031ED" w14:textId="10A77AA9" w:rsidR="00AF0749" w:rsidRPr="007E6EA8" w:rsidRDefault="00AF0749" w:rsidP="00AF0749">
      <w:pPr>
        <w:pStyle w:val="NormalWeb"/>
        <w:widowControl w:val="0"/>
        <w:numPr>
          <w:ilvl w:val="0"/>
          <w:numId w:val="7"/>
        </w:numPr>
        <w:overflowPunct w:val="0"/>
        <w:adjustRightInd w:val="0"/>
        <w:spacing w:after="0" w:line="360" w:lineRule="auto"/>
        <w:ind w:left="0" w:firstLine="0"/>
        <w:jc w:val="both"/>
        <w:rPr>
          <w:rFonts w:eastAsia="Calibri"/>
        </w:rPr>
      </w:pPr>
      <w:r w:rsidRPr="007E6EA8">
        <w:rPr>
          <w:rFonts w:eastAsia="Calibri"/>
          <w:iCs/>
        </w:rPr>
        <w:t>Effectiveness requirements</w:t>
      </w:r>
      <w:r w:rsidRPr="007E6EA8">
        <w:rPr>
          <w:rFonts w:eastAsia="Calibri"/>
        </w:rPr>
        <w:t xml:space="preserve">: How effective or efficient must the system be in </w:t>
      </w:r>
      <w:r w:rsidR="00BD60A3" w:rsidRPr="007E6EA8">
        <w:rPr>
          <w:rFonts w:eastAsia="Calibri"/>
        </w:rPr>
        <w:tab/>
      </w:r>
      <w:r w:rsidRPr="007E6EA8">
        <w:rPr>
          <w:rFonts w:eastAsia="Calibri"/>
        </w:rPr>
        <w:t>performing its mission?</w:t>
      </w:r>
    </w:p>
    <w:p w14:paraId="69983A98" w14:textId="77777777" w:rsidR="00AF0749" w:rsidRPr="007E6EA8" w:rsidRDefault="00AF0749" w:rsidP="00AF0749">
      <w:pPr>
        <w:pStyle w:val="NormalWeb"/>
        <w:widowControl w:val="0"/>
        <w:numPr>
          <w:ilvl w:val="0"/>
          <w:numId w:val="7"/>
        </w:numPr>
        <w:overflowPunct w:val="0"/>
        <w:adjustRightInd w:val="0"/>
        <w:spacing w:after="0" w:line="360" w:lineRule="auto"/>
        <w:ind w:left="0" w:firstLine="0"/>
        <w:jc w:val="both"/>
        <w:rPr>
          <w:rFonts w:eastAsia="Calibri"/>
        </w:rPr>
      </w:pPr>
      <w:r w:rsidRPr="007E6EA8">
        <w:rPr>
          <w:rFonts w:eastAsia="Calibri"/>
          <w:iCs/>
        </w:rPr>
        <w:t>Operational life cycle</w:t>
      </w:r>
      <w:r w:rsidRPr="007E6EA8">
        <w:rPr>
          <w:rFonts w:eastAsia="Calibri"/>
        </w:rPr>
        <w:t>: How long will the system be in use by the user?</w:t>
      </w:r>
    </w:p>
    <w:p w14:paraId="100CCFD5" w14:textId="04196131" w:rsidR="00AF0749" w:rsidRPr="007E6EA8" w:rsidRDefault="00AF0749" w:rsidP="00AF0749">
      <w:pPr>
        <w:pStyle w:val="NormalWeb"/>
        <w:widowControl w:val="0"/>
        <w:numPr>
          <w:ilvl w:val="0"/>
          <w:numId w:val="7"/>
        </w:numPr>
        <w:overflowPunct w:val="0"/>
        <w:adjustRightInd w:val="0"/>
        <w:spacing w:after="0" w:line="360" w:lineRule="auto"/>
        <w:ind w:left="0" w:firstLine="0"/>
        <w:jc w:val="both"/>
        <w:rPr>
          <w:rFonts w:eastAsia="Calibri"/>
        </w:rPr>
      </w:pPr>
      <w:r w:rsidRPr="007E6EA8">
        <w:rPr>
          <w:rFonts w:eastAsia="Calibri"/>
          <w:iCs/>
        </w:rPr>
        <w:t>Environment</w:t>
      </w:r>
      <w:r w:rsidRPr="007E6EA8">
        <w:rPr>
          <w:rFonts w:eastAsia="Calibri"/>
        </w:rPr>
        <w:t xml:space="preserve">: What environments will the system be expected to operate in an effective </w:t>
      </w:r>
      <w:r w:rsidR="00BD60A3" w:rsidRPr="007E6EA8">
        <w:rPr>
          <w:rFonts w:eastAsia="Calibri"/>
        </w:rPr>
        <w:tab/>
      </w:r>
      <w:r w:rsidRPr="007E6EA8">
        <w:rPr>
          <w:rFonts w:eastAsia="Calibri"/>
        </w:rPr>
        <w:t>manner?</w:t>
      </w:r>
    </w:p>
    <w:p w14:paraId="568DE675" w14:textId="77777777" w:rsidR="00AF0749" w:rsidRPr="007E6EA8" w:rsidRDefault="00AF0749" w:rsidP="00AF0749">
      <w:pPr>
        <w:pStyle w:val="NormalWeb"/>
        <w:widowControl w:val="0"/>
        <w:overflowPunct w:val="0"/>
        <w:adjustRightInd w:val="0"/>
        <w:spacing w:after="0" w:line="360" w:lineRule="auto"/>
        <w:ind w:left="0"/>
        <w:jc w:val="both"/>
        <w:rPr>
          <w:rFonts w:eastAsia="Calibri"/>
        </w:rPr>
      </w:pPr>
    </w:p>
    <w:p w14:paraId="1CCF0CAB" w14:textId="77777777" w:rsidR="00AF0749" w:rsidRPr="007E6EA8" w:rsidRDefault="00AF0749" w:rsidP="00AF0749">
      <w:pPr>
        <w:pStyle w:val="NormalWeb"/>
        <w:spacing w:after="0" w:line="360" w:lineRule="auto"/>
        <w:ind w:left="0"/>
        <w:jc w:val="both"/>
        <w:rPr>
          <w:rFonts w:eastAsia="Calibri"/>
          <w:b/>
        </w:rPr>
      </w:pPr>
      <w:r w:rsidRPr="007E6EA8">
        <w:rPr>
          <w:rFonts w:eastAsia="Calibri"/>
          <w:b/>
        </w:rPr>
        <w:t>2. Architectural Requirements:</w:t>
      </w:r>
    </w:p>
    <w:p w14:paraId="4E25C0C1" w14:textId="22411BAA" w:rsidR="00AF0749" w:rsidRPr="007E6EA8" w:rsidRDefault="00AF0749" w:rsidP="00AF0749">
      <w:pPr>
        <w:pStyle w:val="NormalWeb"/>
        <w:spacing w:after="0" w:line="360" w:lineRule="auto"/>
        <w:ind w:left="0"/>
        <w:jc w:val="both"/>
        <w:rPr>
          <w:rFonts w:eastAsia="Calibri"/>
        </w:rPr>
      </w:pPr>
      <w:r w:rsidRPr="007E6EA8">
        <w:rPr>
          <w:rFonts w:eastAsia="Calibri"/>
        </w:rPr>
        <w:t>Architectural requirements explain what has to be done by identifying the necessary system    architecture of a system.</w:t>
      </w:r>
    </w:p>
    <w:p w14:paraId="196094A4" w14:textId="77777777" w:rsidR="00AF0749" w:rsidRPr="007E6EA8" w:rsidRDefault="00AF0749" w:rsidP="00AF0749">
      <w:pPr>
        <w:pStyle w:val="NormalWeb"/>
        <w:spacing w:after="0" w:line="360" w:lineRule="auto"/>
        <w:ind w:left="0"/>
        <w:jc w:val="both"/>
        <w:rPr>
          <w:rFonts w:eastAsia="Calibri"/>
        </w:rPr>
      </w:pPr>
    </w:p>
    <w:p w14:paraId="293319F7" w14:textId="77777777" w:rsidR="00AF0749" w:rsidRPr="007E6EA8" w:rsidRDefault="00AF0749" w:rsidP="00AF0749">
      <w:pPr>
        <w:pStyle w:val="NormalWeb"/>
        <w:spacing w:after="0" w:line="360" w:lineRule="auto"/>
        <w:ind w:left="0"/>
        <w:jc w:val="both"/>
        <w:rPr>
          <w:rFonts w:eastAsia="Calibri"/>
          <w:b/>
        </w:rPr>
      </w:pPr>
      <w:r w:rsidRPr="007E6EA8">
        <w:rPr>
          <w:rFonts w:eastAsia="Calibri"/>
          <w:b/>
        </w:rPr>
        <w:t>3. Structural Requirements:</w:t>
      </w:r>
    </w:p>
    <w:p w14:paraId="2877F006" w14:textId="22578CE3" w:rsidR="00AF0749" w:rsidRPr="007E6EA8" w:rsidRDefault="00AF0749" w:rsidP="00AF0749">
      <w:pPr>
        <w:pStyle w:val="NormalWeb"/>
        <w:spacing w:after="0" w:line="360" w:lineRule="auto"/>
        <w:ind w:left="0"/>
        <w:jc w:val="both"/>
        <w:rPr>
          <w:rFonts w:eastAsia="Calibri"/>
        </w:rPr>
      </w:pPr>
      <w:r w:rsidRPr="007E6EA8">
        <w:rPr>
          <w:rFonts w:eastAsia="Calibri"/>
        </w:rPr>
        <w:t>Structural requirements explain what has to be done by identifying the necessary</w:t>
      </w:r>
      <w:r w:rsidRPr="007E6EA8">
        <w:rPr>
          <w:rStyle w:val="apple-converted-space"/>
          <w:rFonts w:eastAsia="Calibri"/>
        </w:rPr>
        <w:t> </w:t>
      </w:r>
      <w:r w:rsidRPr="007E6EA8">
        <w:rPr>
          <w:rFonts w:eastAsia="Calibri"/>
        </w:rPr>
        <w:t>structure of a system.</w:t>
      </w:r>
    </w:p>
    <w:p w14:paraId="1C3FE11C" w14:textId="77777777" w:rsidR="00AF0749" w:rsidRPr="007E6EA8" w:rsidRDefault="00AF0749" w:rsidP="00AF0749">
      <w:pPr>
        <w:pStyle w:val="NormalWeb"/>
        <w:spacing w:after="0" w:line="360" w:lineRule="auto"/>
        <w:ind w:left="0"/>
        <w:jc w:val="both"/>
        <w:rPr>
          <w:rFonts w:eastAsia="Calibri"/>
        </w:rPr>
      </w:pPr>
    </w:p>
    <w:p w14:paraId="59ABBB39" w14:textId="77777777" w:rsidR="00AF0749" w:rsidRPr="007E6EA8" w:rsidRDefault="00AF0749" w:rsidP="00AF0749">
      <w:pPr>
        <w:pStyle w:val="NormalWeb"/>
        <w:spacing w:after="0" w:line="360" w:lineRule="auto"/>
        <w:ind w:left="0"/>
        <w:jc w:val="both"/>
        <w:rPr>
          <w:rFonts w:eastAsia="Calibri"/>
          <w:b/>
        </w:rPr>
      </w:pPr>
      <w:r w:rsidRPr="007E6EA8">
        <w:rPr>
          <w:rFonts w:eastAsia="Calibri"/>
          <w:b/>
        </w:rPr>
        <w:t xml:space="preserve">4. </w:t>
      </w:r>
      <w:proofErr w:type="spellStart"/>
      <w:r w:rsidRPr="007E6EA8">
        <w:rPr>
          <w:rFonts w:eastAsia="Calibri"/>
          <w:b/>
        </w:rPr>
        <w:t>Behavioral</w:t>
      </w:r>
      <w:proofErr w:type="spellEnd"/>
      <w:r w:rsidRPr="007E6EA8">
        <w:rPr>
          <w:rFonts w:eastAsia="Calibri"/>
          <w:b/>
        </w:rPr>
        <w:t xml:space="preserve"> Requirements:</w:t>
      </w:r>
    </w:p>
    <w:p w14:paraId="2C3A618F" w14:textId="4D7DFBB7" w:rsidR="00AF0749" w:rsidRPr="007E6EA8" w:rsidRDefault="00AF0749" w:rsidP="00AF0749">
      <w:pPr>
        <w:pStyle w:val="NormalWeb"/>
        <w:spacing w:after="0" w:line="360" w:lineRule="auto"/>
        <w:ind w:left="0"/>
        <w:jc w:val="both"/>
        <w:rPr>
          <w:rFonts w:eastAsia="Calibri"/>
        </w:rPr>
      </w:pPr>
      <w:proofErr w:type="spellStart"/>
      <w:r w:rsidRPr="007E6EA8">
        <w:rPr>
          <w:rFonts w:eastAsia="Calibri"/>
        </w:rPr>
        <w:t>Behavioral</w:t>
      </w:r>
      <w:proofErr w:type="spellEnd"/>
      <w:r w:rsidRPr="007E6EA8">
        <w:rPr>
          <w:rFonts w:eastAsia="Calibri"/>
        </w:rPr>
        <w:t xml:space="preserve"> requirements explain what has to be done by identifying the necessary </w:t>
      </w:r>
      <w:proofErr w:type="spellStart"/>
      <w:r w:rsidRPr="007E6EA8">
        <w:rPr>
          <w:rFonts w:eastAsia="Calibri"/>
        </w:rPr>
        <w:t>behavior</w:t>
      </w:r>
      <w:proofErr w:type="spellEnd"/>
      <w:r w:rsidRPr="007E6EA8">
        <w:rPr>
          <w:rFonts w:eastAsia="Calibri"/>
        </w:rPr>
        <w:t> of a system.</w:t>
      </w:r>
    </w:p>
    <w:p w14:paraId="56BD7B59" w14:textId="77777777" w:rsidR="00AF0749" w:rsidRPr="007E6EA8" w:rsidRDefault="00AF0749" w:rsidP="00AF0749">
      <w:pPr>
        <w:pStyle w:val="NormalWeb"/>
        <w:spacing w:after="0" w:line="360" w:lineRule="auto"/>
        <w:ind w:left="0"/>
        <w:jc w:val="both"/>
        <w:rPr>
          <w:rFonts w:eastAsia="Calibri"/>
        </w:rPr>
      </w:pPr>
    </w:p>
    <w:p w14:paraId="3E31DB5A" w14:textId="77777777" w:rsidR="00AF0749" w:rsidRPr="007E6EA8" w:rsidRDefault="00AF0749" w:rsidP="00AF0749">
      <w:pPr>
        <w:pStyle w:val="NormalWeb"/>
        <w:spacing w:after="0" w:line="360" w:lineRule="auto"/>
        <w:ind w:left="0"/>
        <w:jc w:val="both"/>
        <w:rPr>
          <w:rFonts w:eastAsia="Calibri"/>
          <w:b/>
        </w:rPr>
      </w:pPr>
      <w:r w:rsidRPr="007E6EA8">
        <w:rPr>
          <w:rFonts w:eastAsia="Calibri"/>
          <w:b/>
        </w:rPr>
        <w:t>5. Functional Requirements:</w:t>
      </w:r>
    </w:p>
    <w:p w14:paraId="19B8D341" w14:textId="12BC37F0" w:rsidR="00AF0749" w:rsidRPr="007E6EA8" w:rsidRDefault="00AF0749" w:rsidP="00AF0749">
      <w:pPr>
        <w:pStyle w:val="NormalWeb"/>
        <w:spacing w:after="0" w:line="360" w:lineRule="auto"/>
        <w:ind w:left="0"/>
        <w:jc w:val="both"/>
        <w:rPr>
          <w:rFonts w:eastAsia="Calibri"/>
          <w:vertAlign w:val="superscript"/>
        </w:rPr>
      </w:pPr>
      <w:r w:rsidRPr="007E6EA8">
        <w:rPr>
          <w:rFonts w:eastAsia="Calibri"/>
        </w:rPr>
        <w:t>Functional requirements</w:t>
      </w:r>
      <w:r w:rsidRPr="007E6EA8">
        <w:rPr>
          <w:rStyle w:val="apple-converted-space"/>
          <w:rFonts w:eastAsia="Calibri"/>
        </w:rPr>
        <w:t> </w:t>
      </w:r>
      <w:r w:rsidRPr="007E6EA8">
        <w:rPr>
          <w:rFonts w:eastAsia="Calibri"/>
        </w:rPr>
        <w:t xml:space="preserve">explain what has to be done by identifying the necessary task, action or activity that must be accomplished. Functional requirements analysis will be used as the </w:t>
      </w:r>
      <w:proofErr w:type="spellStart"/>
      <w:r w:rsidRPr="007E6EA8">
        <w:rPr>
          <w:rFonts w:eastAsia="Calibri"/>
        </w:rPr>
        <w:t>toplevel</w:t>
      </w:r>
      <w:proofErr w:type="spellEnd"/>
      <w:r w:rsidRPr="007E6EA8">
        <w:rPr>
          <w:rFonts w:eastAsia="Calibri"/>
        </w:rPr>
        <w:t xml:space="preserve"> functions for functional analysis.</w:t>
      </w:r>
    </w:p>
    <w:p w14:paraId="628D29FF" w14:textId="77777777" w:rsidR="00AF0749" w:rsidRPr="007E6EA8" w:rsidRDefault="00AF0749" w:rsidP="00AF0749">
      <w:pPr>
        <w:pStyle w:val="NormalWeb"/>
        <w:spacing w:after="0" w:line="360" w:lineRule="auto"/>
        <w:ind w:left="0"/>
        <w:jc w:val="both"/>
        <w:rPr>
          <w:rFonts w:eastAsia="Calibri"/>
        </w:rPr>
      </w:pPr>
      <w:r w:rsidRPr="007E6EA8">
        <w:rPr>
          <w:rFonts w:eastAsia="Calibri"/>
        </w:rPr>
        <w:t xml:space="preserve"> </w:t>
      </w:r>
    </w:p>
    <w:p w14:paraId="5C90FD1E" w14:textId="77777777" w:rsidR="00AF0749" w:rsidRPr="007E6EA8" w:rsidRDefault="00AF0749" w:rsidP="00AF0749">
      <w:pPr>
        <w:pStyle w:val="NormalWeb"/>
        <w:spacing w:after="0" w:line="360" w:lineRule="auto"/>
        <w:ind w:left="0"/>
        <w:rPr>
          <w:rFonts w:eastAsia="Calibri"/>
          <w:b/>
        </w:rPr>
      </w:pPr>
      <w:r w:rsidRPr="007E6EA8">
        <w:rPr>
          <w:rFonts w:eastAsia="Calibri"/>
          <w:b/>
        </w:rPr>
        <w:t>6. Non-functional Requirements:</w:t>
      </w:r>
    </w:p>
    <w:p w14:paraId="414B4DCD" w14:textId="55F9F073" w:rsidR="00AF0749" w:rsidRPr="007E6EA8" w:rsidRDefault="00AF0749" w:rsidP="00AF0749">
      <w:pPr>
        <w:pStyle w:val="NormalWeb"/>
        <w:spacing w:after="0" w:line="360" w:lineRule="auto"/>
        <w:ind w:left="0"/>
        <w:rPr>
          <w:rFonts w:eastAsia="Calibri"/>
        </w:rPr>
      </w:pPr>
      <w:r w:rsidRPr="007E6EA8">
        <w:rPr>
          <w:rFonts w:eastAsia="Calibri"/>
        </w:rPr>
        <w:t xml:space="preserve"> Non-functional requirements</w:t>
      </w:r>
      <w:r w:rsidRPr="007E6EA8">
        <w:rPr>
          <w:rStyle w:val="apple-converted-space"/>
          <w:rFonts w:eastAsia="Calibri"/>
        </w:rPr>
        <w:t> </w:t>
      </w:r>
      <w:r w:rsidRPr="007E6EA8">
        <w:rPr>
          <w:rFonts w:eastAsia="Calibri"/>
        </w:rPr>
        <w:t xml:space="preserve">are requirements that specify criteria that can be used to judge the operation of a system, rather than specific </w:t>
      </w:r>
      <w:proofErr w:type="spellStart"/>
      <w:r w:rsidRPr="007E6EA8">
        <w:rPr>
          <w:rFonts w:eastAsia="Calibri"/>
        </w:rPr>
        <w:t>behaviors</w:t>
      </w:r>
      <w:proofErr w:type="spellEnd"/>
      <w:r w:rsidR="00112923" w:rsidRPr="007E6EA8">
        <w:rPr>
          <w:rFonts w:eastAsia="Calibri"/>
        </w:rPr>
        <w:t xml:space="preserve"> </w:t>
      </w:r>
      <w:r w:rsidRPr="007E6EA8">
        <w:rPr>
          <w:rFonts w:eastAsia="Calibri"/>
        </w:rPr>
        <w:t>.</w:t>
      </w:r>
    </w:p>
    <w:p w14:paraId="00F48C84" w14:textId="77777777" w:rsidR="00AF0749" w:rsidRPr="007E6EA8" w:rsidRDefault="00AF0749" w:rsidP="00AF0749">
      <w:pPr>
        <w:pStyle w:val="NormalWeb"/>
        <w:spacing w:after="0" w:line="360" w:lineRule="auto"/>
        <w:ind w:left="0"/>
        <w:jc w:val="both"/>
        <w:rPr>
          <w:rFonts w:eastAsia="Calibri"/>
        </w:rPr>
      </w:pPr>
    </w:p>
    <w:p w14:paraId="40BF4BAA" w14:textId="77777777" w:rsidR="00AF0749" w:rsidRPr="007E6EA8" w:rsidRDefault="00AF0749" w:rsidP="00AF0749">
      <w:pPr>
        <w:pStyle w:val="NormalWeb"/>
        <w:spacing w:after="0" w:line="360" w:lineRule="auto"/>
        <w:ind w:left="0"/>
        <w:jc w:val="both"/>
        <w:rPr>
          <w:rFonts w:eastAsia="Calibri"/>
          <w:b/>
        </w:rPr>
      </w:pPr>
      <w:r w:rsidRPr="007E6EA8">
        <w:rPr>
          <w:rFonts w:eastAsia="Calibri"/>
          <w:b/>
        </w:rPr>
        <w:t>7. Performance Requirements:</w:t>
      </w:r>
    </w:p>
    <w:p w14:paraId="05C69CF1" w14:textId="7F2DEE15" w:rsidR="00AF0749" w:rsidRPr="007E6EA8" w:rsidRDefault="00AF0749" w:rsidP="00AF0749">
      <w:pPr>
        <w:pStyle w:val="NormalWeb"/>
        <w:spacing w:after="0" w:line="360" w:lineRule="auto"/>
        <w:ind w:left="0"/>
        <w:jc w:val="both"/>
        <w:rPr>
          <w:rFonts w:eastAsia="Calibri"/>
          <w:vertAlign w:val="superscript"/>
        </w:rPr>
      </w:pPr>
      <w:r w:rsidRPr="007E6EA8">
        <w:rPr>
          <w:rFonts w:eastAsia="Calibri"/>
        </w:rPr>
        <w:lastRenderedPageBreak/>
        <w:t xml:space="preserve">   The extent to which a mission or function must be executed; generally measured in terms of quantity, quality, coverage, timeliness or readiness. During requirements analysis, performance (how well does it have to be done) requirements will be interactively developed across all identified functions based on system life cycle factors; and characterized in terms of the degree of certainty in their estimate, the degree of criticality to system success, and their relationship to other requirements.</w:t>
      </w:r>
    </w:p>
    <w:p w14:paraId="2F7F82DF" w14:textId="77777777" w:rsidR="00AF0749" w:rsidRPr="007E6EA8" w:rsidRDefault="00AF0749" w:rsidP="00AF0749">
      <w:pPr>
        <w:pStyle w:val="NormalWeb"/>
        <w:spacing w:after="0" w:line="360" w:lineRule="auto"/>
        <w:ind w:left="0"/>
        <w:jc w:val="both"/>
        <w:rPr>
          <w:rFonts w:eastAsia="Calibri"/>
        </w:rPr>
      </w:pPr>
      <w:r w:rsidRPr="007E6EA8">
        <w:rPr>
          <w:rFonts w:eastAsia="Calibri"/>
        </w:rPr>
        <w:t xml:space="preserve"> </w:t>
      </w:r>
    </w:p>
    <w:p w14:paraId="49CC7D21" w14:textId="77777777" w:rsidR="00AF0749" w:rsidRPr="007E6EA8" w:rsidRDefault="00AF0749" w:rsidP="00AF0749">
      <w:pPr>
        <w:pStyle w:val="NormalWeb"/>
        <w:spacing w:after="0" w:line="360" w:lineRule="auto"/>
        <w:ind w:left="0"/>
        <w:jc w:val="both"/>
        <w:rPr>
          <w:rFonts w:eastAsia="Calibri"/>
          <w:b/>
        </w:rPr>
      </w:pPr>
      <w:r w:rsidRPr="007E6EA8">
        <w:rPr>
          <w:rFonts w:eastAsia="Calibri"/>
          <w:b/>
        </w:rPr>
        <w:t>8. Design Requirements:</w:t>
      </w:r>
    </w:p>
    <w:p w14:paraId="44E925D7" w14:textId="77777777" w:rsidR="00AF0749" w:rsidRPr="007E6EA8" w:rsidRDefault="00AF0749" w:rsidP="00AF0749">
      <w:pPr>
        <w:pStyle w:val="NormalWeb"/>
        <w:spacing w:after="0" w:line="360" w:lineRule="auto"/>
        <w:ind w:left="0"/>
        <w:jc w:val="both"/>
        <w:rPr>
          <w:rFonts w:eastAsia="Calibri"/>
          <w:b/>
        </w:rPr>
      </w:pPr>
      <w:r w:rsidRPr="007E6EA8">
        <w:rPr>
          <w:rFonts w:eastAsia="Calibri"/>
        </w:rPr>
        <w:t>The “build to,” “code to,” and “buy to” requirements for products and “how to execute” requirements for processes expressed in technical data packages and technical manuals</w:t>
      </w:r>
    </w:p>
    <w:p w14:paraId="3F5D948E" w14:textId="77777777" w:rsidR="00AF0749" w:rsidRPr="007E6EA8" w:rsidRDefault="00AF0749" w:rsidP="00AF0749">
      <w:pPr>
        <w:pStyle w:val="NormalWeb"/>
        <w:widowControl w:val="0"/>
        <w:suppressAutoHyphens/>
        <w:spacing w:after="120" w:line="360" w:lineRule="auto"/>
        <w:ind w:left="0"/>
        <w:jc w:val="both"/>
        <w:rPr>
          <w:lang w:eastAsia="zh-CN"/>
        </w:rPr>
      </w:pPr>
    </w:p>
    <w:p w14:paraId="0418D133" w14:textId="77777777" w:rsidR="00AF0749" w:rsidRPr="007E6EA8" w:rsidRDefault="00AF0749" w:rsidP="00AF0749">
      <w:pPr>
        <w:pStyle w:val="NormalWeb"/>
        <w:widowControl w:val="0"/>
        <w:suppressAutoHyphens/>
        <w:spacing w:after="120" w:line="360" w:lineRule="auto"/>
        <w:ind w:left="0"/>
        <w:jc w:val="both"/>
        <w:rPr>
          <w:b/>
          <w:lang w:eastAsia="zh-CN"/>
        </w:rPr>
      </w:pPr>
      <w:r w:rsidRPr="007E6EA8">
        <w:rPr>
          <w:b/>
          <w:lang w:eastAsia="zh-CN"/>
        </w:rPr>
        <w:t>3.1 PROBLEM ANALYSIS</w:t>
      </w:r>
    </w:p>
    <w:p w14:paraId="56D72EA5" w14:textId="77777777" w:rsidR="00AE48CE" w:rsidRPr="007E6EA8" w:rsidRDefault="00AE48CE" w:rsidP="00AF0749">
      <w:pPr>
        <w:pStyle w:val="NormalWeb"/>
        <w:widowControl w:val="0"/>
        <w:suppressAutoHyphens/>
        <w:spacing w:after="120" w:line="360" w:lineRule="auto"/>
        <w:ind w:left="0"/>
        <w:jc w:val="both"/>
        <w:rPr>
          <w:b/>
          <w:lang w:eastAsia="zh-CN"/>
        </w:rPr>
      </w:pPr>
    </w:p>
    <w:p w14:paraId="471E3B30" w14:textId="77777777" w:rsidR="00AF0749" w:rsidRPr="007E6EA8" w:rsidRDefault="00AF0749" w:rsidP="00AF0749">
      <w:pPr>
        <w:pStyle w:val="NormalWeb"/>
        <w:widowControl w:val="0"/>
        <w:suppressAutoHyphens/>
        <w:spacing w:after="120" w:line="360" w:lineRule="auto"/>
        <w:ind w:left="0"/>
        <w:jc w:val="both"/>
        <w:rPr>
          <w:b/>
          <w:u w:val="single"/>
          <w:lang w:eastAsia="zh-CN"/>
        </w:rPr>
      </w:pPr>
      <w:r w:rsidRPr="007E6EA8">
        <w:rPr>
          <w:b/>
          <w:u w:val="single"/>
          <w:lang w:eastAsia="zh-CN"/>
        </w:rPr>
        <w:t>Problem Statement</w:t>
      </w:r>
    </w:p>
    <w:p w14:paraId="6DD179F9" w14:textId="77777777" w:rsidR="00AF0749" w:rsidRPr="007E6EA8" w:rsidRDefault="00AF0749" w:rsidP="00AF0749">
      <w:pPr>
        <w:pStyle w:val="NormalWeb"/>
        <w:widowControl w:val="0"/>
        <w:numPr>
          <w:ilvl w:val="0"/>
          <w:numId w:val="8"/>
        </w:numPr>
        <w:suppressAutoHyphens/>
        <w:spacing w:after="120" w:line="360" w:lineRule="auto"/>
        <w:ind w:left="0" w:firstLine="0"/>
        <w:jc w:val="both"/>
        <w:rPr>
          <w:lang w:eastAsia="zh-CN"/>
        </w:rPr>
      </w:pPr>
      <w:r w:rsidRPr="007E6EA8">
        <w:rPr>
          <w:lang w:eastAsia="zh-CN"/>
        </w:rPr>
        <w:t>Users were not satisfied with offline visiting</w:t>
      </w:r>
      <w:r w:rsidRPr="007E6EA8">
        <w:rPr>
          <w:lang w:val="en-US" w:eastAsia="zh-CN"/>
        </w:rPr>
        <w:t xml:space="preserve"> to shop</w:t>
      </w:r>
      <w:r w:rsidRPr="007E6EA8">
        <w:rPr>
          <w:lang w:val="en-IN" w:eastAsia="zh-CN"/>
        </w:rPr>
        <w:t xml:space="preserve">. </w:t>
      </w:r>
    </w:p>
    <w:p w14:paraId="184147FC" w14:textId="77777777" w:rsidR="00AF0749" w:rsidRPr="007E6EA8" w:rsidRDefault="00AF0749" w:rsidP="00AF0749">
      <w:pPr>
        <w:pStyle w:val="NormalWeb"/>
        <w:widowControl w:val="0"/>
        <w:numPr>
          <w:ilvl w:val="0"/>
          <w:numId w:val="8"/>
        </w:numPr>
        <w:suppressAutoHyphens/>
        <w:spacing w:after="120" w:line="360" w:lineRule="auto"/>
        <w:ind w:left="0" w:firstLine="0"/>
        <w:jc w:val="both"/>
        <w:rPr>
          <w:lang w:eastAsia="zh-CN"/>
        </w:rPr>
      </w:pPr>
      <w:r w:rsidRPr="007E6EA8">
        <w:rPr>
          <w:lang w:eastAsia="zh-CN"/>
        </w:rPr>
        <w:t>Users can't give their views as feedback about site.</w:t>
      </w:r>
    </w:p>
    <w:p w14:paraId="1B735236" w14:textId="313D4392" w:rsidR="00AF0749" w:rsidRPr="007E6EA8" w:rsidRDefault="00AF0749" w:rsidP="00AF0749">
      <w:pPr>
        <w:pStyle w:val="NormalWeb"/>
        <w:widowControl w:val="0"/>
        <w:numPr>
          <w:ilvl w:val="0"/>
          <w:numId w:val="8"/>
        </w:numPr>
        <w:suppressAutoHyphens/>
        <w:spacing w:after="120" w:line="360" w:lineRule="auto"/>
        <w:ind w:left="0" w:firstLine="0"/>
        <w:jc w:val="both"/>
        <w:rPr>
          <w:lang w:eastAsia="zh-CN"/>
        </w:rPr>
      </w:pPr>
      <w:r w:rsidRPr="007E6EA8">
        <w:rPr>
          <w:lang w:eastAsia="zh-CN"/>
        </w:rPr>
        <w:t xml:space="preserve">Users are not clear about </w:t>
      </w:r>
      <w:r w:rsidR="005F5D89">
        <w:rPr>
          <w:lang w:val="en-IN" w:eastAsia="zh-CN"/>
        </w:rPr>
        <w:t>different types of sunglasses</w:t>
      </w:r>
      <w:r w:rsidRPr="007E6EA8">
        <w:rPr>
          <w:lang w:val="en-IN" w:eastAsia="zh-CN"/>
        </w:rPr>
        <w:t xml:space="preserve"> products.</w:t>
      </w:r>
    </w:p>
    <w:p w14:paraId="322595EB" w14:textId="77777777" w:rsidR="00AF0749" w:rsidRPr="007E6EA8" w:rsidRDefault="00AF0749" w:rsidP="00AF0749">
      <w:pPr>
        <w:pStyle w:val="NormalWeb"/>
        <w:widowControl w:val="0"/>
        <w:numPr>
          <w:ilvl w:val="0"/>
          <w:numId w:val="8"/>
        </w:numPr>
        <w:suppressAutoHyphens/>
        <w:spacing w:after="120" w:line="360" w:lineRule="auto"/>
        <w:ind w:left="0" w:firstLine="0"/>
        <w:jc w:val="both"/>
        <w:rPr>
          <w:lang w:eastAsia="zh-CN"/>
        </w:rPr>
      </w:pPr>
      <w:r w:rsidRPr="007E6EA8">
        <w:rPr>
          <w:lang w:eastAsia="zh-CN"/>
        </w:rPr>
        <w:t>Users can’t send online enquiry to admin.</w:t>
      </w:r>
    </w:p>
    <w:p w14:paraId="66F529F7" w14:textId="77777777" w:rsidR="00AF0749" w:rsidRPr="007E6EA8" w:rsidRDefault="00AF0749" w:rsidP="00AF0749">
      <w:pPr>
        <w:pStyle w:val="NormalWeb"/>
        <w:widowControl w:val="0"/>
        <w:suppressAutoHyphens/>
        <w:spacing w:after="120" w:line="360" w:lineRule="auto"/>
        <w:ind w:left="0"/>
        <w:jc w:val="both"/>
        <w:rPr>
          <w:lang w:eastAsia="zh-CN"/>
        </w:rPr>
      </w:pPr>
    </w:p>
    <w:p w14:paraId="6657E183" w14:textId="77777777" w:rsidR="00AF0749" w:rsidRPr="007E6EA8" w:rsidRDefault="00AF0749" w:rsidP="00AF0749">
      <w:pPr>
        <w:pStyle w:val="NormalWeb"/>
        <w:widowControl w:val="0"/>
        <w:suppressAutoHyphens/>
        <w:spacing w:after="120" w:line="360" w:lineRule="auto"/>
        <w:ind w:left="0"/>
        <w:jc w:val="both"/>
        <w:rPr>
          <w:b/>
          <w:u w:val="single"/>
          <w:lang w:eastAsia="zh-CN"/>
        </w:rPr>
      </w:pPr>
      <w:r w:rsidRPr="007E6EA8">
        <w:rPr>
          <w:b/>
          <w:u w:val="single"/>
          <w:lang w:eastAsia="zh-CN"/>
        </w:rPr>
        <w:t>Proposed System</w:t>
      </w:r>
    </w:p>
    <w:p w14:paraId="5473574C" w14:textId="77777777" w:rsidR="00AF0749" w:rsidRPr="007E6EA8" w:rsidRDefault="00AF0749" w:rsidP="00AF0749">
      <w:pPr>
        <w:pStyle w:val="NormalWeb"/>
        <w:widowControl w:val="0"/>
        <w:numPr>
          <w:ilvl w:val="0"/>
          <w:numId w:val="9"/>
        </w:numPr>
        <w:suppressAutoHyphens/>
        <w:spacing w:after="120" w:line="360" w:lineRule="auto"/>
        <w:ind w:left="0" w:firstLine="0"/>
        <w:rPr>
          <w:lang w:eastAsia="zh-CN"/>
        </w:rPr>
      </w:pPr>
      <w:r w:rsidRPr="007E6EA8">
        <w:rPr>
          <w:lang w:val="en-AU" w:eastAsia="zh-CN"/>
        </w:rPr>
        <w:t xml:space="preserve">Users can view information about various </w:t>
      </w:r>
      <w:proofErr w:type="gramStart"/>
      <w:r w:rsidRPr="007E6EA8">
        <w:rPr>
          <w:lang w:val="en-AU" w:eastAsia="zh-CN"/>
        </w:rPr>
        <w:t>types</w:t>
      </w:r>
      <w:proofErr w:type="gramEnd"/>
      <w:r w:rsidRPr="007E6EA8">
        <w:rPr>
          <w:lang w:val="en-AU" w:eastAsia="zh-CN"/>
        </w:rPr>
        <w:t xml:space="preserve"> products.</w:t>
      </w:r>
    </w:p>
    <w:p w14:paraId="67E8F059" w14:textId="77777777" w:rsidR="00AF0749" w:rsidRPr="007E6EA8" w:rsidRDefault="00AF0749" w:rsidP="00AF0749">
      <w:pPr>
        <w:pStyle w:val="NormalWeb"/>
        <w:widowControl w:val="0"/>
        <w:numPr>
          <w:ilvl w:val="0"/>
          <w:numId w:val="9"/>
        </w:numPr>
        <w:suppressAutoHyphens/>
        <w:spacing w:after="120" w:line="360" w:lineRule="auto"/>
        <w:ind w:left="0" w:firstLine="0"/>
        <w:rPr>
          <w:lang w:eastAsia="zh-CN"/>
        </w:rPr>
      </w:pPr>
      <w:r w:rsidRPr="007E6EA8">
        <w:rPr>
          <w:lang w:val="en-AU" w:eastAsia="zh-CN"/>
        </w:rPr>
        <w:t>Users can view online information.</w:t>
      </w:r>
    </w:p>
    <w:p w14:paraId="6E597C31" w14:textId="77777777" w:rsidR="00AF0749" w:rsidRPr="007E6EA8" w:rsidRDefault="00AF0749" w:rsidP="00AF0749">
      <w:pPr>
        <w:pStyle w:val="NormalWeb"/>
        <w:widowControl w:val="0"/>
        <w:numPr>
          <w:ilvl w:val="0"/>
          <w:numId w:val="9"/>
        </w:numPr>
        <w:suppressAutoHyphens/>
        <w:spacing w:after="120" w:line="360" w:lineRule="auto"/>
        <w:ind w:left="0" w:firstLine="0"/>
        <w:rPr>
          <w:lang w:eastAsia="zh-CN"/>
        </w:rPr>
      </w:pPr>
      <w:r w:rsidRPr="007E6EA8">
        <w:rPr>
          <w:lang w:eastAsia="zh-CN"/>
        </w:rPr>
        <w:t>Users can give feedback about the site.</w:t>
      </w:r>
    </w:p>
    <w:p w14:paraId="79FE5949" w14:textId="77777777" w:rsidR="00AF0749" w:rsidRPr="007E6EA8" w:rsidRDefault="00AF0749" w:rsidP="00AF0749">
      <w:pPr>
        <w:pStyle w:val="NormalWeb"/>
        <w:widowControl w:val="0"/>
        <w:numPr>
          <w:ilvl w:val="0"/>
          <w:numId w:val="9"/>
        </w:numPr>
        <w:suppressAutoHyphens/>
        <w:spacing w:after="120" w:line="360" w:lineRule="auto"/>
        <w:ind w:left="0" w:firstLine="0"/>
        <w:rPr>
          <w:lang w:eastAsia="zh-CN"/>
        </w:rPr>
      </w:pPr>
      <w:r w:rsidRPr="007E6EA8">
        <w:rPr>
          <w:lang w:eastAsia="zh-CN"/>
        </w:rPr>
        <w:t xml:space="preserve">Users can view </w:t>
      </w:r>
      <w:r w:rsidRPr="007E6EA8">
        <w:rPr>
          <w:lang w:val="en-IN" w:eastAsia="zh-CN"/>
        </w:rPr>
        <w:t xml:space="preserve"> different types services.</w:t>
      </w:r>
    </w:p>
    <w:p w14:paraId="2DB43E88" w14:textId="77777777" w:rsidR="00AF0749" w:rsidRPr="007E6EA8" w:rsidRDefault="00AF0749" w:rsidP="00AF0749">
      <w:pPr>
        <w:pStyle w:val="NormalWeb"/>
        <w:widowControl w:val="0"/>
        <w:numPr>
          <w:ilvl w:val="0"/>
          <w:numId w:val="9"/>
        </w:numPr>
        <w:suppressAutoHyphens/>
        <w:spacing w:after="120" w:line="360" w:lineRule="auto"/>
        <w:ind w:left="0" w:firstLine="0"/>
        <w:rPr>
          <w:lang w:eastAsia="zh-CN"/>
        </w:rPr>
      </w:pPr>
      <w:r w:rsidRPr="007E6EA8">
        <w:rPr>
          <w:lang w:eastAsia="zh-CN"/>
        </w:rPr>
        <w:t xml:space="preserve">Admin can reply to user feedbacks. </w:t>
      </w:r>
    </w:p>
    <w:p w14:paraId="6767FBDE" w14:textId="77777777" w:rsidR="00AF0749" w:rsidRPr="007E6EA8" w:rsidRDefault="00AF0749" w:rsidP="00AF0749">
      <w:pPr>
        <w:pStyle w:val="NormalWeb"/>
        <w:widowControl w:val="0"/>
        <w:suppressAutoHyphens/>
        <w:spacing w:after="120" w:line="360" w:lineRule="auto"/>
        <w:ind w:left="0"/>
        <w:rPr>
          <w:b/>
          <w:lang w:eastAsia="zh-CN"/>
        </w:rPr>
      </w:pPr>
    </w:p>
    <w:p w14:paraId="1B3672BB" w14:textId="77777777" w:rsidR="00AF0749" w:rsidRPr="007E6EA8" w:rsidRDefault="00AF0749" w:rsidP="00AF0749">
      <w:pPr>
        <w:pStyle w:val="NormalWeb"/>
        <w:widowControl w:val="0"/>
        <w:suppressAutoHyphens/>
        <w:spacing w:after="120" w:line="360" w:lineRule="auto"/>
        <w:ind w:left="0"/>
        <w:rPr>
          <w:b/>
          <w:lang w:eastAsia="zh-CN"/>
        </w:rPr>
      </w:pPr>
      <w:r w:rsidRPr="007E6EA8">
        <w:rPr>
          <w:b/>
          <w:lang w:eastAsia="zh-CN"/>
        </w:rPr>
        <w:t>3.2 REQUIREMENT SPECIFICATION DOCUMENT</w:t>
      </w:r>
    </w:p>
    <w:p w14:paraId="6C62388A" w14:textId="77777777" w:rsidR="00AE48CE" w:rsidRPr="007E6EA8" w:rsidRDefault="00AE48CE" w:rsidP="00AF0749">
      <w:pPr>
        <w:pStyle w:val="NormalWeb"/>
        <w:widowControl w:val="0"/>
        <w:suppressAutoHyphens/>
        <w:spacing w:after="120" w:line="360" w:lineRule="auto"/>
        <w:ind w:left="0"/>
        <w:rPr>
          <w:b/>
          <w:lang w:eastAsia="zh-CN"/>
        </w:rPr>
      </w:pPr>
    </w:p>
    <w:p w14:paraId="2A16EA18" w14:textId="7DD761D9" w:rsidR="000F13A8" w:rsidRPr="007E6EA8" w:rsidRDefault="00AF0749" w:rsidP="00AF0749">
      <w:pPr>
        <w:spacing w:line="360" w:lineRule="auto"/>
        <w:rPr>
          <w:rFonts w:ascii="Times New Roman" w:hAnsi="Times New Roman"/>
          <w:b/>
          <w:sz w:val="24"/>
          <w:szCs w:val="24"/>
        </w:rPr>
      </w:pPr>
      <w:proofErr w:type="gramStart"/>
      <w:r w:rsidRPr="007E6EA8">
        <w:rPr>
          <w:rFonts w:ascii="Times New Roman" w:hAnsi="Times New Roman"/>
          <w:b/>
          <w:sz w:val="24"/>
          <w:szCs w:val="24"/>
        </w:rPr>
        <w:t>3.2.1  SOFTWARE</w:t>
      </w:r>
      <w:proofErr w:type="gramEnd"/>
      <w:r w:rsidRPr="007E6EA8">
        <w:rPr>
          <w:rFonts w:ascii="Times New Roman" w:hAnsi="Times New Roman"/>
          <w:b/>
          <w:sz w:val="24"/>
          <w:szCs w:val="24"/>
        </w:rPr>
        <w:t xml:space="preserve"> REQUIREMENT SPECIFICATION</w:t>
      </w:r>
    </w:p>
    <w:p w14:paraId="22A340AE" w14:textId="77777777" w:rsidR="00AF0749" w:rsidRPr="007E6EA8" w:rsidRDefault="00AF0749" w:rsidP="00CF06A9">
      <w:pPr>
        <w:spacing w:after="100" w:afterAutospacing="1" w:line="360" w:lineRule="auto"/>
        <w:jc w:val="both"/>
        <w:rPr>
          <w:rFonts w:ascii="Times New Roman" w:hAnsi="Times New Roman"/>
          <w:sz w:val="24"/>
          <w:szCs w:val="24"/>
        </w:rPr>
      </w:pPr>
      <w:r w:rsidRPr="007E6EA8">
        <w:rPr>
          <w:rFonts w:ascii="Times New Roman" w:hAnsi="Times New Roman"/>
          <w:sz w:val="24"/>
          <w:szCs w:val="24"/>
        </w:rPr>
        <w:t xml:space="preserve">A software requirements specification (SRS) is a complete description of the behavior of the system to be developed. It includes a set of use cases that describe all of the interactions that the users will have with the software. Use cases are also known as functional requirements. In addition to use cases, the SRS also contains nonfunctional (or supplementary) requirements. </w:t>
      </w:r>
      <w:r w:rsidRPr="007E6EA8">
        <w:rPr>
          <w:rFonts w:ascii="Times New Roman" w:hAnsi="Times New Roman"/>
          <w:sz w:val="24"/>
          <w:szCs w:val="24"/>
        </w:rPr>
        <w:lastRenderedPageBreak/>
        <w:t>Non- functional requirements are requirements that impose constraint on the design or implementation (such as performance requirements, quality standard or design constraint).</w:t>
      </w:r>
    </w:p>
    <w:p w14:paraId="6BF51BD0" w14:textId="77777777" w:rsidR="00AF0749" w:rsidRPr="007E6EA8" w:rsidRDefault="00AF0749" w:rsidP="00AF0749">
      <w:pPr>
        <w:spacing w:after="100" w:afterAutospacing="1" w:line="360" w:lineRule="auto"/>
        <w:jc w:val="both"/>
        <w:rPr>
          <w:rFonts w:ascii="Times New Roman" w:hAnsi="Times New Roman"/>
          <w:sz w:val="24"/>
          <w:szCs w:val="24"/>
        </w:rPr>
      </w:pPr>
      <w:r w:rsidRPr="007E6EA8">
        <w:rPr>
          <w:rFonts w:ascii="Times New Roman" w:hAnsi="Times New Roman"/>
          <w:sz w:val="24"/>
          <w:szCs w:val="24"/>
        </w:rPr>
        <w:t xml:space="preserve">In system engineering and software engineering, requirements analysis encompasses those tasks that go into determining the requirements of a new or altered system, taking account of the possibly conflicting requirements of the various stakeholders, such as users.  Requirements analysis is critical to the success of project. The document that contains all the requirements of the project is determined as “Software Requirements Specification”.    </w:t>
      </w:r>
    </w:p>
    <w:p w14:paraId="3538FB24" w14:textId="77777777" w:rsidR="00AF0749" w:rsidRPr="007E6EA8" w:rsidRDefault="00AF0749" w:rsidP="00AF0749">
      <w:pPr>
        <w:tabs>
          <w:tab w:val="left" w:pos="-90"/>
          <w:tab w:val="left" w:pos="10800"/>
        </w:tabs>
        <w:spacing w:after="100" w:afterAutospacing="1" w:line="360" w:lineRule="auto"/>
        <w:jc w:val="both"/>
        <w:rPr>
          <w:rFonts w:ascii="Times New Roman" w:hAnsi="Times New Roman"/>
          <w:sz w:val="24"/>
          <w:szCs w:val="24"/>
        </w:rPr>
      </w:pPr>
      <w:r w:rsidRPr="007E6EA8">
        <w:rPr>
          <w:rFonts w:ascii="Times New Roman" w:hAnsi="Times New Roman"/>
          <w:sz w:val="24"/>
          <w:szCs w:val="24"/>
        </w:rPr>
        <w:t>Software requirements specification states the goals and objectives of the software, describing it in the context of the computer based system.</w:t>
      </w:r>
    </w:p>
    <w:p w14:paraId="6607623A" w14:textId="77777777" w:rsidR="00AF0749" w:rsidRPr="007E6EA8" w:rsidRDefault="00AF0749" w:rsidP="00AF0749">
      <w:pPr>
        <w:tabs>
          <w:tab w:val="left" w:pos="-90"/>
        </w:tabs>
        <w:spacing w:after="100" w:afterAutospacing="1" w:line="360" w:lineRule="auto"/>
        <w:jc w:val="both"/>
        <w:rPr>
          <w:rFonts w:ascii="Times New Roman" w:hAnsi="Times New Roman"/>
          <w:sz w:val="24"/>
          <w:szCs w:val="24"/>
        </w:rPr>
      </w:pPr>
      <w:r w:rsidRPr="007E6EA8">
        <w:rPr>
          <w:rFonts w:ascii="Times New Roman" w:hAnsi="Times New Roman"/>
          <w:sz w:val="24"/>
          <w:szCs w:val="24"/>
        </w:rPr>
        <w:t>The Information Description provides a detailed description of the problem that the software must solve. Information content, flow and structure are documented.</w:t>
      </w:r>
    </w:p>
    <w:p w14:paraId="44503638" w14:textId="77777777" w:rsidR="00AF0749" w:rsidRPr="007E6EA8" w:rsidRDefault="00AF0749" w:rsidP="00541735">
      <w:pPr>
        <w:pStyle w:val="NormalWeb"/>
        <w:tabs>
          <w:tab w:val="left" w:pos="-90"/>
          <w:tab w:val="left" w:pos="10800"/>
        </w:tabs>
        <w:suppressAutoHyphens/>
        <w:spacing w:after="100" w:afterAutospacing="1" w:line="360" w:lineRule="auto"/>
        <w:ind w:left="0"/>
        <w:jc w:val="both"/>
        <w:rPr>
          <w:lang w:eastAsia="zh-CN"/>
        </w:rPr>
      </w:pPr>
      <w:r w:rsidRPr="007E6EA8">
        <w:rPr>
          <w:lang w:eastAsia="zh-CN"/>
        </w:rPr>
        <w:t>A description of each function required to solve the problem is presented in the Functional Description. Validation Criteria is probably the most important and ironically the most often neglected section of the software requirement specification.</w:t>
      </w:r>
    </w:p>
    <w:p w14:paraId="468404B0" w14:textId="0B75C7C4" w:rsidR="00AF0749" w:rsidRPr="007E6EA8" w:rsidRDefault="00AF0749" w:rsidP="00F05934">
      <w:pPr>
        <w:pStyle w:val="NormalWeb"/>
        <w:spacing w:after="0" w:line="360" w:lineRule="auto"/>
        <w:ind w:left="0"/>
        <w:jc w:val="both"/>
      </w:pPr>
      <w:r w:rsidRPr="007E6EA8">
        <w:t xml:space="preserve">An SRS minimizes the time and effort required by developers to achieve desired goals and also minimizes the development cost. A good SRS defines how an application will interact with system hardware, other programs and human users in a wide variety of real-world situations. Parameters such as operating speed, response time, availability, portability, maintainability, footprint, security and speed of recovery from </w:t>
      </w:r>
      <w:r w:rsidRPr="007E6EA8">
        <w:rPr>
          <w:rStyle w:val="r8578wq29ro"/>
          <w:rFonts w:eastAsia="Calibri"/>
        </w:rPr>
        <w:t>adverse events</w:t>
      </w:r>
      <w:r w:rsidRPr="007E6EA8">
        <w:t xml:space="preserve"> are evaluated. Methods of defining an SRS are described by the IEEE (Institute of </w:t>
      </w:r>
      <w:r w:rsidRPr="007E6EA8">
        <w:rPr>
          <w:rStyle w:val="r8578wq29ro"/>
          <w:rFonts w:eastAsia="Calibri"/>
        </w:rPr>
        <w:t>Electrical and Electronics</w:t>
      </w:r>
      <w:r w:rsidRPr="007E6EA8">
        <w:t xml:space="preserve"> Engineers) specification 830-1998.</w:t>
      </w:r>
    </w:p>
    <w:p w14:paraId="0A5C2225" w14:textId="77777777" w:rsidR="007C3A7F" w:rsidRPr="007E6EA8" w:rsidRDefault="007C3A7F" w:rsidP="00CF06A9">
      <w:pPr>
        <w:pStyle w:val="NormalWeb"/>
        <w:spacing w:before="100" w:beforeAutospacing="1" w:after="100" w:afterAutospacing="1" w:line="360" w:lineRule="auto"/>
        <w:ind w:left="0"/>
      </w:pPr>
    </w:p>
    <w:p w14:paraId="2B95FA4B" w14:textId="16D6024D" w:rsidR="00F314E8" w:rsidRPr="007E6EA8" w:rsidRDefault="000A37A2" w:rsidP="000A37A2">
      <w:pPr>
        <w:pStyle w:val="NormalWeb"/>
        <w:spacing w:line="360" w:lineRule="auto"/>
        <w:ind w:left="0"/>
        <w:jc w:val="both"/>
        <w:rPr>
          <w:b/>
        </w:rPr>
      </w:pPr>
      <w:r w:rsidRPr="007E6EA8">
        <w:rPr>
          <w:b/>
        </w:rPr>
        <w:t>3.2.3 SPECIFIC REQUIREMENTS</w:t>
      </w:r>
    </w:p>
    <w:p w14:paraId="785BFE5C" w14:textId="77777777" w:rsidR="00F314E8" w:rsidRPr="007E6EA8" w:rsidRDefault="00F314E8" w:rsidP="000A37A2">
      <w:pPr>
        <w:pStyle w:val="NormalWeb"/>
        <w:spacing w:line="360" w:lineRule="auto"/>
        <w:ind w:left="0"/>
        <w:jc w:val="both"/>
        <w:rPr>
          <w:b/>
        </w:rPr>
      </w:pPr>
    </w:p>
    <w:p w14:paraId="297CAC5E" w14:textId="77777777" w:rsidR="000A37A2" w:rsidRPr="007E6EA8" w:rsidRDefault="000A37A2" w:rsidP="000A37A2">
      <w:pPr>
        <w:spacing w:line="360" w:lineRule="auto"/>
        <w:rPr>
          <w:rFonts w:ascii="Times New Roman" w:hAnsi="Times New Roman"/>
          <w:b/>
          <w:bCs/>
          <w:sz w:val="24"/>
          <w:szCs w:val="24"/>
          <w:u w:val="single"/>
          <w:shd w:val="clear" w:color="auto" w:fill="FFFFFF"/>
        </w:rPr>
      </w:pPr>
      <w:r w:rsidRPr="007E6EA8">
        <w:rPr>
          <w:rFonts w:ascii="Times New Roman" w:hAnsi="Times New Roman"/>
          <w:b/>
          <w:bCs/>
          <w:sz w:val="24"/>
          <w:szCs w:val="24"/>
          <w:u w:val="single"/>
          <w:shd w:val="clear" w:color="auto" w:fill="FFFFFF"/>
        </w:rPr>
        <w:t>1. Processing Requirements</w:t>
      </w:r>
    </w:p>
    <w:p w14:paraId="2EED57AF" w14:textId="77777777" w:rsidR="000A37A2" w:rsidRPr="007E6EA8" w:rsidRDefault="000A37A2" w:rsidP="000A37A2">
      <w:pPr>
        <w:spacing w:line="360" w:lineRule="auto"/>
        <w:jc w:val="both"/>
        <w:rPr>
          <w:rFonts w:ascii="Times New Roman" w:hAnsi="Times New Roman"/>
          <w:bCs/>
          <w:sz w:val="24"/>
          <w:szCs w:val="24"/>
          <w:shd w:val="clear" w:color="auto" w:fill="FFFFFF"/>
        </w:rPr>
      </w:pPr>
      <w:r w:rsidRPr="007E6EA8">
        <w:rPr>
          <w:rFonts w:ascii="Times New Roman" w:hAnsi="Times New Roman"/>
          <w:bCs/>
          <w:sz w:val="24"/>
          <w:szCs w:val="24"/>
          <w:shd w:val="clear" w:color="auto" w:fill="FFFFFF"/>
        </w:rPr>
        <w:t>In this step we analyzed the processing capabilities of the system on which the proposed system would be developed and the specification is divided into two categories namely:</w:t>
      </w:r>
    </w:p>
    <w:p w14:paraId="62499DA1" w14:textId="77777777" w:rsidR="000A37A2" w:rsidRDefault="000A37A2" w:rsidP="000A37A2">
      <w:pPr>
        <w:spacing w:line="360" w:lineRule="auto"/>
        <w:jc w:val="both"/>
        <w:rPr>
          <w:rFonts w:ascii="Times New Roman" w:hAnsi="Times New Roman"/>
          <w:bCs/>
          <w:sz w:val="24"/>
          <w:szCs w:val="24"/>
          <w:shd w:val="clear" w:color="auto" w:fill="FFFFFF"/>
        </w:rPr>
      </w:pPr>
    </w:p>
    <w:p w14:paraId="5E5761EF" w14:textId="77777777" w:rsidR="002060B1" w:rsidRPr="007E6EA8" w:rsidRDefault="002060B1" w:rsidP="000A37A2">
      <w:pPr>
        <w:spacing w:line="360" w:lineRule="auto"/>
        <w:jc w:val="both"/>
        <w:rPr>
          <w:rFonts w:ascii="Times New Roman" w:hAnsi="Times New Roman"/>
          <w:bCs/>
          <w:sz w:val="24"/>
          <w:szCs w:val="24"/>
          <w:shd w:val="clear" w:color="auto" w:fill="FFFFFF"/>
        </w:rPr>
      </w:pPr>
    </w:p>
    <w:p w14:paraId="3D310726" w14:textId="77777777" w:rsidR="000A37A2" w:rsidRPr="007E6EA8" w:rsidRDefault="000A37A2" w:rsidP="000A37A2">
      <w:pPr>
        <w:pStyle w:val="NormalWeb"/>
        <w:numPr>
          <w:ilvl w:val="0"/>
          <w:numId w:val="10"/>
        </w:numPr>
        <w:spacing w:line="360" w:lineRule="auto"/>
        <w:ind w:left="0" w:firstLine="0"/>
        <w:jc w:val="both"/>
        <w:rPr>
          <w:bCs/>
          <w:u w:val="single"/>
          <w:shd w:val="clear" w:color="auto" w:fill="FFFFFF"/>
        </w:rPr>
      </w:pPr>
      <w:r w:rsidRPr="007E6EA8">
        <w:rPr>
          <w:bCs/>
          <w:u w:val="single"/>
          <w:shd w:val="clear" w:color="auto" w:fill="FFFFFF"/>
        </w:rPr>
        <w:lastRenderedPageBreak/>
        <w:t>Minimum Hardware Requirements</w:t>
      </w:r>
    </w:p>
    <w:tbl>
      <w:tblPr>
        <w:tblpPr w:leftFromText="180" w:rightFromText="180" w:vertAnchor="text" w:horzAnchor="margin" w:tblpXSpec="center" w:tblpY="326"/>
        <w:tblW w:w="9375" w:type="dxa"/>
        <w:tblBorders>
          <w:top w:val="thickThinLargeGap" w:sz="6" w:space="0" w:color="C0C0C0"/>
          <w:left w:val="thickThinLargeGap" w:sz="6" w:space="0" w:color="C0C0C0"/>
          <w:bottom w:val="thickThinLargeGap" w:sz="6" w:space="0" w:color="C0C0C0"/>
          <w:right w:val="thickThinLargeGap" w:sz="6" w:space="0" w:color="C0C0C0"/>
          <w:insideH w:val="thickThinLargeGap" w:sz="6" w:space="0" w:color="C0C0C0"/>
          <w:insideV w:val="thickThinLargeGap" w:sz="6" w:space="0" w:color="C0C0C0"/>
        </w:tblBorders>
        <w:tblLayout w:type="fixed"/>
        <w:tblLook w:val="01E0" w:firstRow="1" w:lastRow="1" w:firstColumn="1" w:lastColumn="1" w:noHBand="0" w:noVBand="0"/>
      </w:tblPr>
      <w:tblGrid>
        <w:gridCol w:w="852"/>
        <w:gridCol w:w="3513"/>
        <w:gridCol w:w="5010"/>
      </w:tblGrid>
      <w:tr w:rsidR="000A37A2" w:rsidRPr="007E6EA8" w14:paraId="1439BA19" w14:textId="77777777" w:rsidTr="002508B1">
        <w:trPr>
          <w:trHeight w:val="432"/>
        </w:trPr>
        <w:tc>
          <w:tcPr>
            <w:tcW w:w="852" w:type="dxa"/>
            <w:tcBorders>
              <w:top w:val="thickThinLargeGap" w:sz="6" w:space="0" w:color="C0C0C0"/>
              <w:left w:val="thickThinLargeGap" w:sz="6" w:space="0" w:color="C0C0C0"/>
              <w:bottom w:val="thickThinLargeGap" w:sz="6" w:space="0" w:color="C0C0C0"/>
              <w:right w:val="thickThinLargeGap" w:sz="6" w:space="0" w:color="C0C0C0"/>
            </w:tcBorders>
            <w:hideMark/>
          </w:tcPr>
          <w:p w14:paraId="1CEC1898" w14:textId="77777777" w:rsidR="000A37A2" w:rsidRPr="007E6EA8" w:rsidRDefault="000A37A2" w:rsidP="005F5D89">
            <w:pPr>
              <w:spacing w:after="0" w:line="360" w:lineRule="auto"/>
              <w:rPr>
                <w:rFonts w:ascii="Times New Roman" w:hAnsi="Times New Roman"/>
                <w:sz w:val="24"/>
                <w:szCs w:val="24"/>
              </w:rPr>
            </w:pPr>
            <w:r w:rsidRPr="007E6EA8">
              <w:rPr>
                <w:rFonts w:ascii="Times New Roman" w:hAnsi="Times New Roman"/>
                <w:sz w:val="24"/>
                <w:szCs w:val="24"/>
              </w:rPr>
              <w:t>1</w:t>
            </w:r>
          </w:p>
        </w:tc>
        <w:tc>
          <w:tcPr>
            <w:tcW w:w="3513" w:type="dxa"/>
            <w:tcBorders>
              <w:top w:val="thickThinLargeGap" w:sz="6" w:space="0" w:color="C0C0C0"/>
              <w:left w:val="thickThinLargeGap" w:sz="6" w:space="0" w:color="C0C0C0"/>
              <w:bottom w:val="thickThinLargeGap" w:sz="6" w:space="0" w:color="C0C0C0"/>
              <w:right w:val="thickThinLargeGap" w:sz="6" w:space="0" w:color="C0C0C0"/>
            </w:tcBorders>
            <w:hideMark/>
          </w:tcPr>
          <w:p w14:paraId="28784641" w14:textId="77777777" w:rsidR="000A37A2" w:rsidRPr="007E6EA8" w:rsidRDefault="000A37A2" w:rsidP="005F5D89">
            <w:pPr>
              <w:spacing w:line="360" w:lineRule="auto"/>
              <w:rPr>
                <w:rFonts w:ascii="Times New Roman" w:hAnsi="Times New Roman"/>
                <w:sz w:val="24"/>
                <w:szCs w:val="24"/>
              </w:rPr>
            </w:pPr>
            <w:r w:rsidRPr="007E6EA8">
              <w:rPr>
                <w:rFonts w:ascii="Times New Roman" w:hAnsi="Times New Roman"/>
                <w:sz w:val="24"/>
                <w:szCs w:val="24"/>
              </w:rPr>
              <w:t>System Type</w:t>
            </w:r>
          </w:p>
        </w:tc>
        <w:tc>
          <w:tcPr>
            <w:tcW w:w="5010" w:type="dxa"/>
            <w:tcBorders>
              <w:top w:val="thickThinLargeGap" w:sz="6" w:space="0" w:color="C0C0C0"/>
              <w:left w:val="thickThinLargeGap" w:sz="6" w:space="0" w:color="C0C0C0"/>
              <w:bottom w:val="thickThinLargeGap" w:sz="6" w:space="0" w:color="C0C0C0"/>
              <w:right w:val="thickThinLargeGap" w:sz="6" w:space="0" w:color="C0C0C0"/>
            </w:tcBorders>
            <w:hideMark/>
          </w:tcPr>
          <w:p w14:paraId="292BE695" w14:textId="77777777" w:rsidR="000A37A2" w:rsidRPr="007E6EA8" w:rsidRDefault="000A37A2" w:rsidP="005F5D89">
            <w:pPr>
              <w:spacing w:line="360" w:lineRule="auto"/>
              <w:rPr>
                <w:rFonts w:ascii="Times New Roman" w:hAnsi="Times New Roman"/>
                <w:sz w:val="24"/>
                <w:szCs w:val="24"/>
              </w:rPr>
            </w:pPr>
            <w:r w:rsidRPr="007E6EA8">
              <w:rPr>
                <w:rFonts w:ascii="Times New Roman" w:hAnsi="Times New Roman"/>
                <w:sz w:val="24"/>
                <w:szCs w:val="24"/>
              </w:rPr>
              <w:t>32- bit or 64-bit operating System</w:t>
            </w:r>
          </w:p>
        </w:tc>
      </w:tr>
      <w:tr w:rsidR="000A37A2" w:rsidRPr="007E6EA8" w14:paraId="736283F0" w14:textId="77777777" w:rsidTr="002508B1">
        <w:trPr>
          <w:trHeight w:val="480"/>
        </w:trPr>
        <w:tc>
          <w:tcPr>
            <w:tcW w:w="852" w:type="dxa"/>
            <w:tcBorders>
              <w:top w:val="thickThinLargeGap" w:sz="6" w:space="0" w:color="C0C0C0"/>
              <w:left w:val="thickThinLargeGap" w:sz="6" w:space="0" w:color="C0C0C0"/>
              <w:bottom w:val="thickThinLargeGap" w:sz="6" w:space="0" w:color="C0C0C0"/>
              <w:right w:val="thickThinLargeGap" w:sz="6" w:space="0" w:color="C0C0C0"/>
            </w:tcBorders>
            <w:hideMark/>
          </w:tcPr>
          <w:p w14:paraId="05A50E01" w14:textId="77777777" w:rsidR="000A37A2" w:rsidRPr="007E6EA8" w:rsidRDefault="000A37A2" w:rsidP="005F5D89">
            <w:pPr>
              <w:spacing w:after="0" w:line="360" w:lineRule="auto"/>
              <w:rPr>
                <w:rFonts w:ascii="Times New Roman" w:hAnsi="Times New Roman"/>
                <w:sz w:val="24"/>
                <w:szCs w:val="24"/>
              </w:rPr>
            </w:pPr>
            <w:r w:rsidRPr="007E6EA8">
              <w:rPr>
                <w:rFonts w:ascii="Times New Roman" w:hAnsi="Times New Roman"/>
                <w:sz w:val="24"/>
                <w:szCs w:val="24"/>
              </w:rPr>
              <w:t>2</w:t>
            </w:r>
          </w:p>
        </w:tc>
        <w:tc>
          <w:tcPr>
            <w:tcW w:w="3513" w:type="dxa"/>
            <w:tcBorders>
              <w:top w:val="thickThinLargeGap" w:sz="6" w:space="0" w:color="C0C0C0"/>
              <w:left w:val="thickThinLargeGap" w:sz="6" w:space="0" w:color="C0C0C0"/>
              <w:bottom w:val="thickThinLargeGap" w:sz="6" w:space="0" w:color="C0C0C0"/>
              <w:right w:val="thickThinLargeGap" w:sz="6" w:space="0" w:color="C0C0C0"/>
            </w:tcBorders>
            <w:hideMark/>
          </w:tcPr>
          <w:p w14:paraId="2816E354" w14:textId="77777777" w:rsidR="000A37A2" w:rsidRPr="007E6EA8" w:rsidRDefault="000A37A2" w:rsidP="005F5D89">
            <w:pPr>
              <w:tabs>
                <w:tab w:val="center" w:pos="1276"/>
              </w:tabs>
              <w:spacing w:line="360" w:lineRule="auto"/>
              <w:rPr>
                <w:rFonts w:ascii="Times New Roman" w:hAnsi="Times New Roman"/>
                <w:sz w:val="24"/>
                <w:szCs w:val="24"/>
              </w:rPr>
            </w:pPr>
            <w:r w:rsidRPr="007E6EA8">
              <w:rPr>
                <w:rFonts w:ascii="Times New Roman" w:hAnsi="Times New Roman"/>
                <w:sz w:val="24"/>
                <w:szCs w:val="24"/>
              </w:rPr>
              <w:t>RAM</w:t>
            </w:r>
            <w:r w:rsidRPr="007E6EA8">
              <w:rPr>
                <w:rFonts w:ascii="Times New Roman" w:hAnsi="Times New Roman"/>
                <w:sz w:val="24"/>
                <w:szCs w:val="24"/>
              </w:rPr>
              <w:tab/>
            </w:r>
          </w:p>
        </w:tc>
        <w:tc>
          <w:tcPr>
            <w:tcW w:w="5010" w:type="dxa"/>
            <w:tcBorders>
              <w:top w:val="thickThinLargeGap" w:sz="6" w:space="0" w:color="C0C0C0"/>
              <w:left w:val="thickThinLargeGap" w:sz="6" w:space="0" w:color="C0C0C0"/>
              <w:bottom w:val="thickThinLargeGap" w:sz="6" w:space="0" w:color="C0C0C0"/>
              <w:right w:val="thickThinLargeGap" w:sz="6" w:space="0" w:color="C0C0C0"/>
            </w:tcBorders>
            <w:hideMark/>
          </w:tcPr>
          <w:p w14:paraId="111BD261" w14:textId="77777777" w:rsidR="000A37A2" w:rsidRPr="007E6EA8" w:rsidRDefault="000A37A2" w:rsidP="005F5D89">
            <w:pPr>
              <w:spacing w:line="360" w:lineRule="auto"/>
              <w:rPr>
                <w:rFonts w:ascii="Times New Roman" w:hAnsi="Times New Roman"/>
                <w:bCs/>
                <w:sz w:val="24"/>
                <w:szCs w:val="24"/>
              </w:rPr>
            </w:pPr>
            <w:r w:rsidRPr="007E6EA8">
              <w:rPr>
                <w:rFonts w:ascii="Times New Roman" w:hAnsi="Times New Roman"/>
                <w:bCs/>
                <w:sz w:val="24"/>
                <w:szCs w:val="24"/>
              </w:rPr>
              <w:t>4 GB</w:t>
            </w:r>
          </w:p>
        </w:tc>
      </w:tr>
      <w:tr w:rsidR="000A37A2" w:rsidRPr="007E6EA8" w14:paraId="4B5F3456" w14:textId="77777777" w:rsidTr="002508B1">
        <w:trPr>
          <w:trHeight w:val="570"/>
        </w:trPr>
        <w:tc>
          <w:tcPr>
            <w:tcW w:w="852" w:type="dxa"/>
            <w:tcBorders>
              <w:top w:val="thickThinLargeGap" w:sz="6" w:space="0" w:color="C0C0C0"/>
              <w:left w:val="thickThinLargeGap" w:sz="6" w:space="0" w:color="C0C0C0"/>
              <w:bottom w:val="thickThinLargeGap" w:sz="6" w:space="0" w:color="C0C0C0"/>
              <w:right w:val="thickThinLargeGap" w:sz="6" w:space="0" w:color="C0C0C0"/>
            </w:tcBorders>
            <w:hideMark/>
          </w:tcPr>
          <w:p w14:paraId="256C90F0" w14:textId="77777777" w:rsidR="000A37A2" w:rsidRPr="007E6EA8" w:rsidRDefault="000A37A2" w:rsidP="005F5D89">
            <w:pPr>
              <w:spacing w:after="0" w:line="360" w:lineRule="auto"/>
              <w:rPr>
                <w:rFonts w:ascii="Times New Roman" w:hAnsi="Times New Roman"/>
                <w:sz w:val="24"/>
                <w:szCs w:val="24"/>
              </w:rPr>
            </w:pPr>
            <w:r w:rsidRPr="007E6EA8">
              <w:rPr>
                <w:rFonts w:ascii="Times New Roman" w:hAnsi="Times New Roman"/>
                <w:sz w:val="24"/>
                <w:szCs w:val="24"/>
              </w:rPr>
              <w:t>3</w:t>
            </w:r>
          </w:p>
        </w:tc>
        <w:tc>
          <w:tcPr>
            <w:tcW w:w="3513" w:type="dxa"/>
            <w:tcBorders>
              <w:top w:val="thickThinLargeGap" w:sz="6" w:space="0" w:color="C0C0C0"/>
              <w:left w:val="thickThinLargeGap" w:sz="6" w:space="0" w:color="C0C0C0"/>
              <w:bottom w:val="thickThinLargeGap" w:sz="6" w:space="0" w:color="C0C0C0"/>
              <w:right w:val="thickThinLargeGap" w:sz="6" w:space="0" w:color="C0C0C0"/>
            </w:tcBorders>
            <w:hideMark/>
          </w:tcPr>
          <w:p w14:paraId="51011FAD" w14:textId="77777777" w:rsidR="000A37A2" w:rsidRPr="007E6EA8" w:rsidRDefault="000A37A2" w:rsidP="005F5D89">
            <w:pPr>
              <w:spacing w:line="360" w:lineRule="auto"/>
              <w:rPr>
                <w:rFonts w:ascii="Times New Roman" w:hAnsi="Times New Roman"/>
                <w:sz w:val="24"/>
                <w:szCs w:val="24"/>
              </w:rPr>
            </w:pPr>
            <w:r w:rsidRPr="007E6EA8">
              <w:rPr>
                <w:rFonts w:ascii="Times New Roman" w:hAnsi="Times New Roman"/>
                <w:sz w:val="24"/>
                <w:szCs w:val="24"/>
              </w:rPr>
              <w:t>Hard Disk</w:t>
            </w:r>
          </w:p>
        </w:tc>
        <w:tc>
          <w:tcPr>
            <w:tcW w:w="5010" w:type="dxa"/>
            <w:tcBorders>
              <w:top w:val="thickThinLargeGap" w:sz="6" w:space="0" w:color="C0C0C0"/>
              <w:left w:val="thickThinLargeGap" w:sz="6" w:space="0" w:color="C0C0C0"/>
              <w:bottom w:val="thickThinLargeGap" w:sz="6" w:space="0" w:color="C0C0C0"/>
              <w:right w:val="thickThinLargeGap" w:sz="6" w:space="0" w:color="C0C0C0"/>
            </w:tcBorders>
            <w:hideMark/>
          </w:tcPr>
          <w:p w14:paraId="33291D8B" w14:textId="7FCD50A0" w:rsidR="000A37A2" w:rsidRPr="007E6EA8" w:rsidRDefault="002060B1" w:rsidP="005F5D89">
            <w:pPr>
              <w:spacing w:line="360" w:lineRule="auto"/>
              <w:rPr>
                <w:rFonts w:ascii="Times New Roman" w:hAnsi="Times New Roman"/>
                <w:sz w:val="24"/>
                <w:szCs w:val="24"/>
              </w:rPr>
            </w:pPr>
            <w:r>
              <w:rPr>
                <w:rFonts w:ascii="Times New Roman" w:hAnsi="Times New Roman"/>
                <w:sz w:val="24"/>
                <w:szCs w:val="24"/>
              </w:rPr>
              <w:t>5GB</w:t>
            </w:r>
            <w:r w:rsidR="000A37A2" w:rsidRPr="007E6EA8">
              <w:rPr>
                <w:rFonts w:ascii="Times New Roman" w:hAnsi="Times New Roman"/>
                <w:sz w:val="24"/>
                <w:szCs w:val="24"/>
              </w:rPr>
              <w:t xml:space="preserve"> of free HDD space </w:t>
            </w:r>
          </w:p>
        </w:tc>
      </w:tr>
      <w:tr w:rsidR="000A37A2" w:rsidRPr="007E6EA8" w14:paraId="14F26F27" w14:textId="77777777" w:rsidTr="002508B1">
        <w:trPr>
          <w:trHeight w:val="390"/>
        </w:trPr>
        <w:tc>
          <w:tcPr>
            <w:tcW w:w="852" w:type="dxa"/>
            <w:tcBorders>
              <w:top w:val="thickThinLargeGap" w:sz="6" w:space="0" w:color="C0C0C0"/>
              <w:left w:val="thickThinLargeGap" w:sz="6" w:space="0" w:color="C0C0C0"/>
              <w:bottom w:val="thickThinLargeGap" w:sz="6" w:space="0" w:color="C0C0C0"/>
              <w:right w:val="thickThinLargeGap" w:sz="6" w:space="0" w:color="C0C0C0"/>
            </w:tcBorders>
            <w:hideMark/>
          </w:tcPr>
          <w:p w14:paraId="1E67B517" w14:textId="77777777" w:rsidR="000A37A2" w:rsidRPr="007E6EA8" w:rsidRDefault="000A37A2" w:rsidP="005F5D89">
            <w:pPr>
              <w:spacing w:after="0" w:line="360" w:lineRule="auto"/>
              <w:jc w:val="both"/>
              <w:rPr>
                <w:rFonts w:ascii="Times New Roman" w:hAnsi="Times New Roman"/>
                <w:sz w:val="24"/>
                <w:szCs w:val="24"/>
              </w:rPr>
            </w:pPr>
            <w:r w:rsidRPr="007E6EA8">
              <w:rPr>
                <w:rFonts w:ascii="Times New Roman" w:hAnsi="Times New Roman"/>
                <w:sz w:val="24"/>
                <w:szCs w:val="24"/>
              </w:rPr>
              <w:t>4</w:t>
            </w:r>
          </w:p>
        </w:tc>
        <w:tc>
          <w:tcPr>
            <w:tcW w:w="3513" w:type="dxa"/>
            <w:tcBorders>
              <w:top w:val="thickThinLargeGap" w:sz="6" w:space="0" w:color="C0C0C0"/>
              <w:left w:val="thickThinLargeGap" w:sz="6" w:space="0" w:color="C0C0C0"/>
              <w:bottom w:val="thickThinLargeGap" w:sz="6" w:space="0" w:color="C0C0C0"/>
              <w:right w:val="thickThinLargeGap" w:sz="6" w:space="0" w:color="C0C0C0"/>
            </w:tcBorders>
            <w:hideMark/>
          </w:tcPr>
          <w:p w14:paraId="0B9AF1C6" w14:textId="77777777" w:rsidR="000A37A2" w:rsidRPr="007E6EA8" w:rsidRDefault="000A37A2" w:rsidP="005F5D89">
            <w:pPr>
              <w:spacing w:line="360" w:lineRule="auto"/>
              <w:jc w:val="both"/>
              <w:rPr>
                <w:rFonts w:ascii="Times New Roman" w:hAnsi="Times New Roman"/>
                <w:sz w:val="24"/>
                <w:szCs w:val="24"/>
              </w:rPr>
            </w:pPr>
            <w:r w:rsidRPr="007E6EA8">
              <w:rPr>
                <w:rFonts w:ascii="Times New Roman" w:hAnsi="Times New Roman"/>
                <w:sz w:val="24"/>
                <w:szCs w:val="24"/>
              </w:rPr>
              <w:t>Internet Connection</w:t>
            </w:r>
          </w:p>
        </w:tc>
        <w:tc>
          <w:tcPr>
            <w:tcW w:w="5010" w:type="dxa"/>
            <w:tcBorders>
              <w:top w:val="thickThinLargeGap" w:sz="6" w:space="0" w:color="C0C0C0"/>
              <w:left w:val="thickThinLargeGap" w:sz="6" w:space="0" w:color="C0C0C0"/>
              <w:bottom w:val="thickThinLargeGap" w:sz="6" w:space="0" w:color="C0C0C0"/>
              <w:right w:val="thickThinLargeGap" w:sz="6" w:space="0" w:color="C0C0C0"/>
            </w:tcBorders>
            <w:hideMark/>
          </w:tcPr>
          <w:p w14:paraId="5239F82B" w14:textId="140D7D3B" w:rsidR="000A37A2" w:rsidRPr="007E6EA8" w:rsidRDefault="00DC2F6D" w:rsidP="005F5D89">
            <w:pPr>
              <w:spacing w:line="360" w:lineRule="auto"/>
              <w:jc w:val="both"/>
              <w:rPr>
                <w:rFonts w:ascii="Times New Roman" w:hAnsi="Times New Roman"/>
                <w:sz w:val="24"/>
                <w:szCs w:val="24"/>
              </w:rPr>
            </w:pPr>
            <w:r>
              <w:rPr>
                <w:rFonts w:ascii="Times New Roman" w:hAnsi="Times New Roman"/>
                <w:sz w:val="24"/>
                <w:szCs w:val="24"/>
              </w:rPr>
              <w:t>Required</w:t>
            </w:r>
          </w:p>
        </w:tc>
      </w:tr>
      <w:tr w:rsidR="000A37A2" w:rsidRPr="007E6EA8" w14:paraId="03FF399A" w14:textId="77777777" w:rsidTr="002508B1">
        <w:trPr>
          <w:trHeight w:val="390"/>
        </w:trPr>
        <w:tc>
          <w:tcPr>
            <w:tcW w:w="852" w:type="dxa"/>
            <w:tcBorders>
              <w:top w:val="thickThinLargeGap" w:sz="6" w:space="0" w:color="C0C0C0"/>
              <w:left w:val="thickThinLargeGap" w:sz="6" w:space="0" w:color="C0C0C0"/>
              <w:bottom w:val="thickThinLargeGap" w:sz="6" w:space="0" w:color="C0C0C0"/>
              <w:right w:val="thickThinLargeGap" w:sz="6" w:space="0" w:color="C0C0C0"/>
            </w:tcBorders>
            <w:hideMark/>
          </w:tcPr>
          <w:p w14:paraId="339EE35E" w14:textId="77777777" w:rsidR="000A37A2" w:rsidRPr="007E6EA8" w:rsidRDefault="000A37A2" w:rsidP="005F5D89">
            <w:pPr>
              <w:spacing w:after="0" w:line="360" w:lineRule="auto"/>
              <w:jc w:val="both"/>
              <w:rPr>
                <w:rFonts w:ascii="Times New Roman" w:hAnsi="Times New Roman"/>
                <w:sz w:val="24"/>
                <w:szCs w:val="24"/>
              </w:rPr>
            </w:pPr>
            <w:r w:rsidRPr="007E6EA8">
              <w:rPr>
                <w:rFonts w:ascii="Times New Roman" w:hAnsi="Times New Roman"/>
                <w:sz w:val="24"/>
                <w:szCs w:val="24"/>
              </w:rPr>
              <w:t>5</w:t>
            </w:r>
          </w:p>
        </w:tc>
        <w:tc>
          <w:tcPr>
            <w:tcW w:w="3513" w:type="dxa"/>
            <w:tcBorders>
              <w:top w:val="thickThinLargeGap" w:sz="6" w:space="0" w:color="C0C0C0"/>
              <w:left w:val="thickThinLargeGap" w:sz="6" w:space="0" w:color="C0C0C0"/>
              <w:bottom w:val="thickThinLargeGap" w:sz="6" w:space="0" w:color="C0C0C0"/>
              <w:right w:val="thickThinLargeGap" w:sz="6" w:space="0" w:color="C0C0C0"/>
            </w:tcBorders>
            <w:hideMark/>
          </w:tcPr>
          <w:p w14:paraId="71854977" w14:textId="77777777" w:rsidR="000A37A2" w:rsidRPr="007E6EA8" w:rsidRDefault="000A37A2" w:rsidP="005F5D89">
            <w:pPr>
              <w:spacing w:line="360" w:lineRule="auto"/>
              <w:jc w:val="both"/>
              <w:rPr>
                <w:rFonts w:ascii="Times New Roman" w:hAnsi="Times New Roman"/>
                <w:sz w:val="24"/>
                <w:szCs w:val="24"/>
              </w:rPr>
            </w:pPr>
            <w:r w:rsidRPr="007E6EA8">
              <w:rPr>
                <w:rFonts w:ascii="Times New Roman" w:hAnsi="Times New Roman"/>
                <w:sz w:val="24"/>
                <w:szCs w:val="24"/>
              </w:rPr>
              <w:t>Processor Speed</w:t>
            </w:r>
          </w:p>
        </w:tc>
        <w:tc>
          <w:tcPr>
            <w:tcW w:w="5010" w:type="dxa"/>
            <w:tcBorders>
              <w:top w:val="thickThinLargeGap" w:sz="6" w:space="0" w:color="C0C0C0"/>
              <w:left w:val="thickThinLargeGap" w:sz="6" w:space="0" w:color="C0C0C0"/>
              <w:bottom w:val="thickThinLargeGap" w:sz="6" w:space="0" w:color="C0C0C0"/>
              <w:right w:val="thickThinLargeGap" w:sz="6" w:space="0" w:color="C0C0C0"/>
            </w:tcBorders>
            <w:hideMark/>
          </w:tcPr>
          <w:p w14:paraId="21603C8A" w14:textId="0D86D145" w:rsidR="000A37A2" w:rsidRPr="007E6EA8" w:rsidRDefault="000A37A2" w:rsidP="005F5D89">
            <w:pPr>
              <w:spacing w:line="360" w:lineRule="auto"/>
              <w:jc w:val="both"/>
              <w:rPr>
                <w:rFonts w:ascii="Times New Roman" w:hAnsi="Times New Roman"/>
                <w:sz w:val="24"/>
                <w:szCs w:val="24"/>
              </w:rPr>
            </w:pPr>
            <w:r w:rsidRPr="007E6EA8">
              <w:rPr>
                <w:rFonts w:ascii="Times New Roman" w:hAnsi="Times New Roman"/>
                <w:sz w:val="24"/>
                <w:szCs w:val="24"/>
              </w:rPr>
              <w:t>5.</w:t>
            </w:r>
            <w:r w:rsidR="002060B1">
              <w:rPr>
                <w:rFonts w:ascii="Times New Roman" w:hAnsi="Times New Roman"/>
                <w:sz w:val="24"/>
                <w:szCs w:val="24"/>
              </w:rPr>
              <w:t>2</w:t>
            </w:r>
            <w:r w:rsidRPr="007E6EA8">
              <w:rPr>
                <w:rFonts w:ascii="Times New Roman" w:hAnsi="Times New Roman"/>
                <w:sz w:val="24"/>
                <w:szCs w:val="24"/>
              </w:rPr>
              <w:t xml:space="preserve"> GHz</w:t>
            </w:r>
          </w:p>
        </w:tc>
      </w:tr>
    </w:tbl>
    <w:p w14:paraId="715176A6" w14:textId="77777777" w:rsidR="000A37A2" w:rsidRPr="007E6EA8" w:rsidRDefault="000A37A2" w:rsidP="000A37A2">
      <w:pPr>
        <w:spacing w:line="360" w:lineRule="auto"/>
        <w:jc w:val="both"/>
        <w:rPr>
          <w:rFonts w:ascii="Times New Roman" w:hAnsi="Times New Roman"/>
          <w:bCs/>
          <w:sz w:val="24"/>
          <w:szCs w:val="24"/>
          <w:shd w:val="clear" w:color="auto" w:fill="FFFFFF"/>
        </w:rPr>
      </w:pPr>
    </w:p>
    <w:p w14:paraId="5D41B6DD" w14:textId="77777777" w:rsidR="000A37A2" w:rsidRPr="007E6EA8" w:rsidRDefault="000A37A2" w:rsidP="000A37A2">
      <w:pPr>
        <w:pStyle w:val="NormalWeb"/>
        <w:spacing w:line="360" w:lineRule="auto"/>
        <w:ind w:left="0"/>
        <w:jc w:val="both"/>
        <w:rPr>
          <w:bCs/>
          <w:shd w:val="clear" w:color="auto" w:fill="FFFFFF"/>
        </w:rPr>
      </w:pPr>
    </w:p>
    <w:p w14:paraId="3D11202A" w14:textId="77777777" w:rsidR="000A37A2" w:rsidRPr="007E6EA8" w:rsidRDefault="000A37A2" w:rsidP="000A37A2">
      <w:pPr>
        <w:pStyle w:val="NormalWeb"/>
        <w:spacing w:line="360" w:lineRule="auto"/>
        <w:ind w:left="0"/>
        <w:jc w:val="both"/>
        <w:rPr>
          <w:bCs/>
          <w:shd w:val="clear" w:color="auto" w:fill="FFFFFF"/>
        </w:rPr>
      </w:pPr>
    </w:p>
    <w:p w14:paraId="550BC9F7" w14:textId="77777777" w:rsidR="000A37A2" w:rsidRPr="007E6EA8" w:rsidRDefault="000A37A2" w:rsidP="000A37A2">
      <w:pPr>
        <w:pStyle w:val="NormalWeb"/>
        <w:numPr>
          <w:ilvl w:val="0"/>
          <w:numId w:val="10"/>
        </w:numPr>
        <w:spacing w:line="360" w:lineRule="auto"/>
        <w:ind w:left="0" w:firstLine="0"/>
        <w:jc w:val="both"/>
        <w:rPr>
          <w:bCs/>
          <w:u w:val="single"/>
          <w:shd w:val="clear" w:color="auto" w:fill="FFFFFF"/>
        </w:rPr>
      </w:pPr>
      <w:r w:rsidRPr="007E6EA8">
        <w:rPr>
          <w:bCs/>
          <w:u w:val="single"/>
          <w:shd w:val="clear" w:color="auto" w:fill="FFFFFF"/>
        </w:rPr>
        <w:t>Minimum Software Requirements</w:t>
      </w:r>
    </w:p>
    <w:tbl>
      <w:tblPr>
        <w:tblpPr w:leftFromText="180" w:rightFromText="180" w:vertAnchor="text" w:horzAnchor="margin" w:tblpX="-271" w:tblpY="414"/>
        <w:tblW w:w="9356" w:type="dxa"/>
        <w:tblBorders>
          <w:top w:val="thickThinLargeGap" w:sz="6" w:space="0" w:color="C0C0C0"/>
          <w:left w:val="thickThinLargeGap" w:sz="6" w:space="0" w:color="C0C0C0"/>
          <w:bottom w:val="thickThinLargeGap" w:sz="6" w:space="0" w:color="C0C0C0"/>
          <w:right w:val="thickThinLargeGap" w:sz="6" w:space="0" w:color="C0C0C0"/>
          <w:insideH w:val="thickThinLargeGap" w:sz="6" w:space="0" w:color="C0C0C0"/>
          <w:insideV w:val="thickThinLargeGap" w:sz="6" w:space="0" w:color="C0C0C0"/>
        </w:tblBorders>
        <w:tblLayout w:type="fixed"/>
        <w:tblLook w:val="01E0" w:firstRow="1" w:lastRow="1" w:firstColumn="1" w:lastColumn="1" w:noHBand="0" w:noVBand="0"/>
      </w:tblPr>
      <w:tblGrid>
        <w:gridCol w:w="821"/>
        <w:gridCol w:w="4058"/>
        <w:gridCol w:w="4477"/>
      </w:tblGrid>
      <w:tr w:rsidR="000A37A2" w:rsidRPr="007E6EA8" w14:paraId="01B3F619" w14:textId="77777777" w:rsidTr="00112923">
        <w:trPr>
          <w:trHeight w:val="301"/>
        </w:trPr>
        <w:tc>
          <w:tcPr>
            <w:tcW w:w="821" w:type="dxa"/>
            <w:tcBorders>
              <w:top w:val="thickThinLargeGap" w:sz="6" w:space="0" w:color="C0C0C0"/>
              <w:left w:val="thickThinLargeGap" w:sz="6" w:space="0" w:color="C0C0C0"/>
              <w:bottom w:val="thickThinLargeGap" w:sz="6" w:space="0" w:color="C0C0C0"/>
              <w:right w:val="thickThinLargeGap" w:sz="6" w:space="0" w:color="C0C0C0"/>
            </w:tcBorders>
            <w:hideMark/>
          </w:tcPr>
          <w:p w14:paraId="404FF959" w14:textId="77777777" w:rsidR="000A37A2" w:rsidRPr="007E6EA8" w:rsidRDefault="000A37A2" w:rsidP="00112923">
            <w:pPr>
              <w:spacing w:after="0" w:line="360" w:lineRule="auto"/>
              <w:ind w:left="-711" w:right="99" w:firstLine="711"/>
              <w:rPr>
                <w:rFonts w:ascii="Times New Roman" w:hAnsi="Times New Roman"/>
                <w:sz w:val="24"/>
                <w:szCs w:val="24"/>
              </w:rPr>
            </w:pPr>
            <w:r w:rsidRPr="007E6EA8">
              <w:rPr>
                <w:rFonts w:ascii="Times New Roman" w:hAnsi="Times New Roman"/>
                <w:sz w:val="24"/>
                <w:szCs w:val="24"/>
              </w:rPr>
              <w:t>I.</w:t>
            </w:r>
          </w:p>
        </w:tc>
        <w:tc>
          <w:tcPr>
            <w:tcW w:w="4058" w:type="dxa"/>
            <w:tcBorders>
              <w:top w:val="thickThinLargeGap" w:sz="6" w:space="0" w:color="C0C0C0"/>
              <w:left w:val="thickThinLargeGap" w:sz="6" w:space="0" w:color="C0C0C0"/>
              <w:bottom w:val="thickThinLargeGap" w:sz="6" w:space="0" w:color="C0C0C0"/>
              <w:right w:val="thickThinLargeGap" w:sz="6" w:space="0" w:color="C0C0C0"/>
            </w:tcBorders>
            <w:hideMark/>
          </w:tcPr>
          <w:p w14:paraId="571DA565" w14:textId="77777777" w:rsidR="000A37A2" w:rsidRPr="007E6EA8" w:rsidRDefault="000A37A2" w:rsidP="00112923">
            <w:pPr>
              <w:spacing w:line="360" w:lineRule="auto"/>
              <w:jc w:val="center"/>
              <w:rPr>
                <w:rFonts w:ascii="Times New Roman" w:hAnsi="Times New Roman"/>
                <w:sz w:val="24"/>
                <w:szCs w:val="24"/>
              </w:rPr>
            </w:pPr>
            <w:r w:rsidRPr="007E6EA8">
              <w:rPr>
                <w:rFonts w:ascii="Times New Roman" w:hAnsi="Times New Roman"/>
                <w:sz w:val="24"/>
                <w:szCs w:val="24"/>
              </w:rPr>
              <w:t>Operating System</w:t>
            </w:r>
          </w:p>
        </w:tc>
        <w:tc>
          <w:tcPr>
            <w:tcW w:w="4477" w:type="dxa"/>
            <w:tcBorders>
              <w:top w:val="thickThinLargeGap" w:sz="6" w:space="0" w:color="C0C0C0"/>
              <w:left w:val="thickThinLargeGap" w:sz="6" w:space="0" w:color="C0C0C0"/>
              <w:bottom w:val="thickThinLargeGap" w:sz="6" w:space="0" w:color="C0C0C0"/>
              <w:right w:val="thickThinLargeGap" w:sz="6" w:space="0" w:color="C0C0C0"/>
            </w:tcBorders>
            <w:hideMark/>
          </w:tcPr>
          <w:p w14:paraId="275EFA45" w14:textId="77777777" w:rsidR="000A37A2" w:rsidRPr="007E6EA8" w:rsidRDefault="000A37A2" w:rsidP="00112923">
            <w:pPr>
              <w:spacing w:line="360" w:lineRule="auto"/>
              <w:jc w:val="center"/>
              <w:rPr>
                <w:rFonts w:ascii="Times New Roman" w:hAnsi="Times New Roman"/>
                <w:sz w:val="24"/>
                <w:szCs w:val="24"/>
              </w:rPr>
            </w:pPr>
            <w:r w:rsidRPr="007E6EA8">
              <w:rPr>
                <w:rFonts w:ascii="Times New Roman" w:hAnsi="Times New Roman"/>
                <w:sz w:val="24"/>
                <w:szCs w:val="24"/>
              </w:rPr>
              <w:t>Windows 8 or 10 or 11</w:t>
            </w:r>
          </w:p>
        </w:tc>
      </w:tr>
      <w:tr w:rsidR="000A37A2" w:rsidRPr="007E6EA8" w14:paraId="187B822D" w14:textId="77777777" w:rsidTr="00112923">
        <w:trPr>
          <w:trHeight w:val="256"/>
        </w:trPr>
        <w:tc>
          <w:tcPr>
            <w:tcW w:w="821" w:type="dxa"/>
            <w:tcBorders>
              <w:top w:val="thickThinLargeGap" w:sz="6" w:space="0" w:color="C0C0C0"/>
              <w:left w:val="thickThinLargeGap" w:sz="6" w:space="0" w:color="C0C0C0"/>
              <w:bottom w:val="thickThinLargeGap" w:sz="6" w:space="0" w:color="C0C0C0"/>
              <w:right w:val="thickThinLargeGap" w:sz="6" w:space="0" w:color="C0C0C0"/>
            </w:tcBorders>
            <w:hideMark/>
          </w:tcPr>
          <w:p w14:paraId="6FF4C611" w14:textId="77777777" w:rsidR="000A37A2" w:rsidRPr="007E6EA8" w:rsidRDefault="000A37A2" w:rsidP="00112923">
            <w:pPr>
              <w:spacing w:after="0" w:line="360" w:lineRule="auto"/>
              <w:rPr>
                <w:rFonts w:ascii="Times New Roman" w:hAnsi="Times New Roman"/>
                <w:sz w:val="24"/>
                <w:szCs w:val="24"/>
              </w:rPr>
            </w:pPr>
            <w:r w:rsidRPr="007E6EA8">
              <w:rPr>
                <w:rFonts w:ascii="Times New Roman" w:hAnsi="Times New Roman"/>
                <w:sz w:val="24"/>
                <w:szCs w:val="24"/>
              </w:rPr>
              <w:t>II.</w:t>
            </w:r>
          </w:p>
        </w:tc>
        <w:tc>
          <w:tcPr>
            <w:tcW w:w="4058" w:type="dxa"/>
            <w:tcBorders>
              <w:top w:val="thickThinLargeGap" w:sz="6" w:space="0" w:color="C0C0C0"/>
              <w:left w:val="thickThinLargeGap" w:sz="6" w:space="0" w:color="C0C0C0"/>
              <w:bottom w:val="thickThinLargeGap" w:sz="6" w:space="0" w:color="C0C0C0"/>
              <w:right w:val="thickThinLargeGap" w:sz="6" w:space="0" w:color="C0C0C0"/>
            </w:tcBorders>
            <w:hideMark/>
          </w:tcPr>
          <w:p w14:paraId="1C5F61BB" w14:textId="77777777" w:rsidR="000A37A2" w:rsidRPr="007E6EA8" w:rsidRDefault="000A37A2" w:rsidP="00112923">
            <w:pPr>
              <w:spacing w:line="360" w:lineRule="auto"/>
              <w:jc w:val="center"/>
              <w:rPr>
                <w:rFonts w:ascii="Times New Roman" w:hAnsi="Times New Roman"/>
                <w:sz w:val="24"/>
                <w:szCs w:val="24"/>
              </w:rPr>
            </w:pPr>
            <w:r w:rsidRPr="007E6EA8">
              <w:rPr>
                <w:rFonts w:ascii="Times New Roman" w:hAnsi="Times New Roman"/>
                <w:sz w:val="24"/>
                <w:szCs w:val="24"/>
              </w:rPr>
              <w:t xml:space="preserve">Front End </w:t>
            </w:r>
          </w:p>
        </w:tc>
        <w:tc>
          <w:tcPr>
            <w:tcW w:w="4477" w:type="dxa"/>
            <w:tcBorders>
              <w:top w:val="thickThinLargeGap" w:sz="6" w:space="0" w:color="C0C0C0"/>
              <w:left w:val="thickThinLargeGap" w:sz="6" w:space="0" w:color="C0C0C0"/>
              <w:bottom w:val="thickThinLargeGap" w:sz="6" w:space="0" w:color="C0C0C0"/>
              <w:right w:val="thickThinLargeGap" w:sz="6" w:space="0" w:color="C0C0C0"/>
            </w:tcBorders>
            <w:hideMark/>
          </w:tcPr>
          <w:p w14:paraId="12350E8A" w14:textId="33064346" w:rsidR="000A37A2" w:rsidRPr="007E6EA8" w:rsidRDefault="000A37A2" w:rsidP="00112923">
            <w:pPr>
              <w:spacing w:line="360" w:lineRule="auto"/>
              <w:jc w:val="center"/>
              <w:rPr>
                <w:rFonts w:ascii="Times New Roman" w:hAnsi="Times New Roman"/>
                <w:sz w:val="24"/>
                <w:szCs w:val="24"/>
              </w:rPr>
            </w:pPr>
            <w:r w:rsidRPr="007E6EA8">
              <w:rPr>
                <w:rFonts w:ascii="Times New Roman" w:hAnsi="Times New Roman"/>
                <w:sz w:val="24"/>
                <w:szCs w:val="24"/>
              </w:rPr>
              <w:t>HTML</w:t>
            </w:r>
            <w:r w:rsidR="002060B1">
              <w:rPr>
                <w:rFonts w:ascii="Times New Roman" w:hAnsi="Times New Roman"/>
                <w:sz w:val="24"/>
                <w:szCs w:val="24"/>
              </w:rPr>
              <w:t xml:space="preserve"> 5</w:t>
            </w:r>
            <w:r w:rsidR="00E85DC6">
              <w:rPr>
                <w:rFonts w:ascii="Times New Roman" w:hAnsi="Times New Roman"/>
                <w:sz w:val="24"/>
                <w:szCs w:val="24"/>
              </w:rPr>
              <w:t>,</w:t>
            </w:r>
            <w:r w:rsidRPr="007E6EA8">
              <w:rPr>
                <w:rFonts w:ascii="Times New Roman" w:hAnsi="Times New Roman"/>
                <w:sz w:val="24"/>
                <w:szCs w:val="24"/>
              </w:rPr>
              <w:t xml:space="preserve"> CSS</w:t>
            </w:r>
            <w:r w:rsidR="002060B1">
              <w:rPr>
                <w:rFonts w:ascii="Times New Roman" w:hAnsi="Times New Roman"/>
                <w:sz w:val="24"/>
                <w:szCs w:val="24"/>
              </w:rPr>
              <w:t xml:space="preserve"> 3</w:t>
            </w:r>
            <w:r w:rsidR="00E85DC6">
              <w:rPr>
                <w:rFonts w:ascii="Times New Roman" w:hAnsi="Times New Roman"/>
                <w:sz w:val="24"/>
                <w:szCs w:val="24"/>
              </w:rPr>
              <w:t>, Bootstrap 5</w:t>
            </w:r>
          </w:p>
        </w:tc>
      </w:tr>
      <w:tr w:rsidR="000A37A2" w:rsidRPr="007E6EA8" w14:paraId="52575816" w14:textId="77777777" w:rsidTr="00112923">
        <w:trPr>
          <w:trHeight w:val="229"/>
        </w:trPr>
        <w:tc>
          <w:tcPr>
            <w:tcW w:w="821" w:type="dxa"/>
            <w:tcBorders>
              <w:top w:val="thickThinLargeGap" w:sz="6" w:space="0" w:color="C0C0C0"/>
              <w:left w:val="thickThinLargeGap" w:sz="6" w:space="0" w:color="C0C0C0"/>
              <w:bottom w:val="thickThinLargeGap" w:sz="6" w:space="0" w:color="C0C0C0"/>
              <w:right w:val="thickThinLargeGap" w:sz="6" w:space="0" w:color="C0C0C0"/>
            </w:tcBorders>
            <w:hideMark/>
          </w:tcPr>
          <w:p w14:paraId="553DBB1C" w14:textId="77777777" w:rsidR="000A37A2" w:rsidRPr="007E6EA8" w:rsidRDefault="000A37A2" w:rsidP="00112923">
            <w:pPr>
              <w:spacing w:after="0" w:line="360" w:lineRule="auto"/>
              <w:rPr>
                <w:rFonts w:ascii="Times New Roman" w:hAnsi="Times New Roman"/>
                <w:sz w:val="24"/>
                <w:szCs w:val="24"/>
              </w:rPr>
            </w:pPr>
            <w:r w:rsidRPr="007E6EA8">
              <w:rPr>
                <w:rFonts w:ascii="Times New Roman" w:hAnsi="Times New Roman"/>
                <w:sz w:val="24"/>
                <w:szCs w:val="24"/>
              </w:rPr>
              <w:t>III.</w:t>
            </w:r>
          </w:p>
        </w:tc>
        <w:tc>
          <w:tcPr>
            <w:tcW w:w="4058" w:type="dxa"/>
            <w:tcBorders>
              <w:top w:val="thickThinLargeGap" w:sz="6" w:space="0" w:color="C0C0C0"/>
              <w:left w:val="thickThinLargeGap" w:sz="6" w:space="0" w:color="C0C0C0"/>
              <w:bottom w:val="thickThinLargeGap" w:sz="6" w:space="0" w:color="C0C0C0"/>
              <w:right w:val="thickThinLargeGap" w:sz="6" w:space="0" w:color="C0C0C0"/>
            </w:tcBorders>
            <w:hideMark/>
          </w:tcPr>
          <w:p w14:paraId="3C3FF4F1" w14:textId="3EE5571A" w:rsidR="000A37A2" w:rsidRPr="007E6EA8" w:rsidRDefault="00E12B87" w:rsidP="00112923">
            <w:pPr>
              <w:spacing w:line="360" w:lineRule="auto"/>
              <w:jc w:val="center"/>
              <w:rPr>
                <w:rFonts w:ascii="Times New Roman" w:hAnsi="Times New Roman"/>
                <w:sz w:val="24"/>
                <w:szCs w:val="24"/>
              </w:rPr>
            </w:pPr>
            <w:r>
              <w:rPr>
                <w:rFonts w:ascii="Times New Roman" w:hAnsi="Times New Roman"/>
                <w:sz w:val="24"/>
                <w:szCs w:val="24"/>
              </w:rPr>
              <w:t>Database</w:t>
            </w:r>
          </w:p>
        </w:tc>
        <w:tc>
          <w:tcPr>
            <w:tcW w:w="4477" w:type="dxa"/>
            <w:tcBorders>
              <w:top w:val="thickThinLargeGap" w:sz="6" w:space="0" w:color="C0C0C0"/>
              <w:left w:val="thickThinLargeGap" w:sz="6" w:space="0" w:color="C0C0C0"/>
              <w:bottom w:val="thickThinLargeGap" w:sz="6" w:space="0" w:color="C0C0C0"/>
              <w:right w:val="thickThinLargeGap" w:sz="6" w:space="0" w:color="C0C0C0"/>
            </w:tcBorders>
            <w:hideMark/>
          </w:tcPr>
          <w:p w14:paraId="7CA49E3C" w14:textId="77777777" w:rsidR="000A37A2" w:rsidRPr="007E6EA8" w:rsidRDefault="000A37A2" w:rsidP="00112923">
            <w:pPr>
              <w:spacing w:line="360" w:lineRule="auto"/>
              <w:jc w:val="center"/>
              <w:rPr>
                <w:rFonts w:ascii="Times New Roman" w:hAnsi="Times New Roman"/>
                <w:sz w:val="24"/>
                <w:szCs w:val="24"/>
              </w:rPr>
            </w:pPr>
            <w:r w:rsidRPr="007E6EA8">
              <w:rPr>
                <w:rFonts w:ascii="Times New Roman" w:hAnsi="Times New Roman"/>
                <w:sz w:val="24"/>
                <w:szCs w:val="24"/>
              </w:rPr>
              <w:t xml:space="preserve">MYSQL </w:t>
            </w:r>
          </w:p>
        </w:tc>
      </w:tr>
      <w:tr w:rsidR="000A37A2" w:rsidRPr="007E6EA8" w14:paraId="6508EEC4" w14:textId="77777777" w:rsidTr="00112923">
        <w:trPr>
          <w:trHeight w:val="391"/>
        </w:trPr>
        <w:tc>
          <w:tcPr>
            <w:tcW w:w="821" w:type="dxa"/>
            <w:tcBorders>
              <w:top w:val="thickThinLargeGap" w:sz="6" w:space="0" w:color="C0C0C0"/>
              <w:left w:val="thickThinLargeGap" w:sz="6" w:space="0" w:color="C0C0C0"/>
              <w:bottom w:val="thickThinLargeGap" w:sz="6" w:space="0" w:color="C0C0C0"/>
              <w:right w:val="thickThinLargeGap" w:sz="6" w:space="0" w:color="C0C0C0"/>
            </w:tcBorders>
            <w:hideMark/>
          </w:tcPr>
          <w:p w14:paraId="7BDB1A3B" w14:textId="77777777" w:rsidR="000A37A2" w:rsidRPr="007E6EA8" w:rsidRDefault="000A37A2" w:rsidP="00112923">
            <w:pPr>
              <w:spacing w:after="0" w:line="360" w:lineRule="auto"/>
              <w:rPr>
                <w:rFonts w:ascii="Times New Roman" w:hAnsi="Times New Roman"/>
                <w:sz w:val="24"/>
                <w:szCs w:val="24"/>
              </w:rPr>
            </w:pPr>
            <w:r w:rsidRPr="007E6EA8">
              <w:rPr>
                <w:rFonts w:ascii="Times New Roman" w:hAnsi="Times New Roman"/>
                <w:sz w:val="24"/>
                <w:szCs w:val="24"/>
              </w:rPr>
              <w:t>IV.</w:t>
            </w:r>
          </w:p>
        </w:tc>
        <w:tc>
          <w:tcPr>
            <w:tcW w:w="4058" w:type="dxa"/>
            <w:tcBorders>
              <w:top w:val="thickThinLargeGap" w:sz="6" w:space="0" w:color="C0C0C0"/>
              <w:left w:val="thickThinLargeGap" w:sz="6" w:space="0" w:color="C0C0C0"/>
              <w:bottom w:val="thickThinLargeGap" w:sz="6" w:space="0" w:color="C0C0C0"/>
              <w:right w:val="thickThinLargeGap" w:sz="6" w:space="0" w:color="C0C0C0"/>
            </w:tcBorders>
            <w:hideMark/>
          </w:tcPr>
          <w:p w14:paraId="1F8A4C43" w14:textId="77777777" w:rsidR="000A37A2" w:rsidRPr="007E6EA8" w:rsidRDefault="000A37A2" w:rsidP="00112923">
            <w:pPr>
              <w:spacing w:line="360" w:lineRule="auto"/>
              <w:jc w:val="center"/>
              <w:rPr>
                <w:rFonts w:ascii="Times New Roman" w:hAnsi="Times New Roman"/>
                <w:sz w:val="24"/>
                <w:szCs w:val="24"/>
              </w:rPr>
            </w:pPr>
            <w:r w:rsidRPr="007E6EA8">
              <w:rPr>
                <w:rFonts w:ascii="Times New Roman" w:hAnsi="Times New Roman"/>
                <w:sz w:val="24"/>
                <w:szCs w:val="24"/>
              </w:rPr>
              <w:t>Web Server</w:t>
            </w:r>
          </w:p>
        </w:tc>
        <w:tc>
          <w:tcPr>
            <w:tcW w:w="4477" w:type="dxa"/>
            <w:tcBorders>
              <w:top w:val="thickThinLargeGap" w:sz="6" w:space="0" w:color="C0C0C0"/>
              <w:left w:val="thickThinLargeGap" w:sz="6" w:space="0" w:color="C0C0C0"/>
              <w:bottom w:val="thickThinLargeGap" w:sz="6" w:space="0" w:color="C0C0C0"/>
              <w:right w:val="thickThinLargeGap" w:sz="6" w:space="0" w:color="C0C0C0"/>
            </w:tcBorders>
            <w:hideMark/>
          </w:tcPr>
          <w:p w14:paraId="179C5F83" w14:textId="77777777" w:rsidR="000A37A2" w:rsidRPr="007E6EA8" w:rsidRDefault="000A37A2" w:rsidP="00112923">
            <w:pPr>
              <w:spacing w:line="360" w:lineRule="auto"/>
              <w:jc w:val="center"/>
              <w:rPr>
                <w:rFonts w:ascii="Times New Roman" w:hAnsi="Times New Roman"/>
                <w:sz w:val="24"/>
                <w:szCs w:val="24"/>
              </w:rPr>
            </w:pPr>
            <w:r w:rsidRPr="007E6EA8">
              <w:rPr>
                <w:rFonts w:ascii="Times New Roman" w:hAnsi="Times New Roman"/>
                <w:sz w:val="24"/>
                <w:szCs w:val="24"/>
              </w:rPr>
              <w:t>APACHE</w:t>
            </w:r>
          </w:p>
        </w:tc>
      </w:tr>
      <w:tr w:rsidR="000A37A2" w:rsidRPr="007E6EA8" w14:paraId="267A7462" w14:textId="77777777" w:rsidTr="00112923">
        <w:trPr>
          <w:trHeight w:val="391"/>
        </w:trPr>
        <w:tc>
          <w:tcPr>
            <w:tcW w:w="821" w:type="dxa"/>
            <w:tcBorders>
              <w:top w:val="thickThinLargeGap" w:sz="6" w:space="0" w:color="C0C0C0"/>
              <w:left w:val="thickThinLargeGap" w:sz="6" w:space="0" w:color="C0C0C0"/>
              <w:bottom w:val="thickThinLargeGap" w:sz="6" w:space="0" w:color="C0C0C0"/>
              <w:right w:val="thickThinLargeGap" w:sz="6" w:space="0" w:color="C0C0C0"/>
            </w:tcBorders>
            <w:hideMark/>
          </w:tcPr>
          <w:p w14:paraId="22BCCEAA" w14:textId="77777777" w:rsidR="000A37A2" w:rsidRPr="007E6EA8" w:rsidRDefault="000A37A2" w:rsidP="00112923">
            <w:pPr>
              <w:spacing w:after="0" w:line="360" w:lineRule="auto"/>
              <w:rPr>
                <w:rFonts w:ascii="Times New Roman" w:hAnsi="Times New Roman"/>
                <w:sz w:val="24"/>
                <w:szCs w:val="24"/>
              </w:rPr>
            </w:pPr>
            <w:r w:rsidRPr="007E6EA8">
              <w:rPr>
                <w:rFonts w:ascii="Times New Roman" w:hAnsi="Times New Roman"/>
                <w:sz w:val="24"/>
                <w:szCs w:val="24"/>
              </w:rPr>
              <w:t>V.</w:t>
            </w:r>
          </w:p>
        </w:tc>
        <w:tc>
          <w:tcPr>
            <w:tcW w:w="4058" w:type="dxa"/>
            <w:tcBorders>
              <w:top w:val="thickThinLargeGap" w:sz="6" w:space="0" w:color="C0C0C0"/>
              <w:left w:val="thickThinLargeGap" w:sz="6" w:space="0" w:color="C0C0C0"/>
              <w:bottom w:val="thickThinLargeGap" w:sz="6" w:space="0" w:color="C0C0C0"/>
              <w:right w:val="thickThinLargeGap" w:sz="6" w:space="0" w:color="C0C0C0"/>
            </w:tcBorders>
            <w:hideMark/>
          </w:tcPr>
          <w:p w14:paraId="40511418" w14:textId="4D663DB6" w:rsidR="000A37A2" w:rsidRPr="007E6EA8" w:rsidRDefault="004B7AB8" w:rsidP="00112923">
            <w:pPr>
              <w:spacing w:line="360" w:lineRule="auto"/>
              <w:jc w:val="center"/>
              <w:rPr>
                <w:rFonts w:ascii="Times New Roman" w:hAnsi="Times New Roman"/>
                <w:sz w:val="24"/>
                <w:szCs w:val="24"/>
              </w:rPr>
            </w:pPr>
            <w:r>
              <w:rPr>
                <w:rFonts w:ascii="Times New Roman" w:hAnsi="Times New Roman"/>
                <w:sz w:val="24"/>
                <w:szCs w:val="24"/>
              </w:rPr>
              <w:t>Text Editor</w:t>
            </w:r>
          </w:p>
        </w:tc>
        <w:tc>
          <w:tcPr>
            <w:tcW w:w="4477" w:type="dxa"/>
            <w:tcBorders>
              <w:top w:val="thickThinLargeGap" w:sz="6" w:space="0" w:color="C0C0C0"/>
              <w:left w:val="thickThinLargeGap" w:sz="6" w:space="0" w:color="C0C0C0"/>
              <w:bottom w:val="thickThinLargeGap" w:sz="6" w:space="0" w:color="C0C0C0"/>
              <w:right w:val="thickThinLargeGap" w:sz="6" w:space="0" w:color="C0C0C0"/>
            </w:tcBorders>
            <w:hideMark/>
          </w:tcPr>
          <w:p w14:paraId="017CA960" w14:textId="1A14F412" w:rsidR="000A37A2" w:rsidRPr="007E6EA8" w:rsidRDefault="000A37A2" w:rsidP="00112923">
            <w:pPr>
              <w:spacing w:line="360" w:lineRule="auto"/>
              <w:jc w:val="center"/>
              <w:rPr>
                <w:rFonts w:ascii="Times New Roman" w:hAnsi="Times New Roman"/>
                <w:sz w:val="24"/>
                <w:szCs w:val="24"/>
              </w:rPr>
            </w:pPr>
            <w:r w:rsidRPr="007E6EA8">
              <w:rPr>
                <w:rFonts w:ascii="Times New Roman" w:hAnsi="Times New Roman"/>
                <w:sz w:val="24"/>
                <w:szCs w:val="24"/>
              </w:rPr>
              <w:t>V</w:t>
            </w:r>
            <w:r w:rsidR="002060B1">
              <w:rPr>
                <w:rFonts w:ascii="Times New Roman" w:hAnsi="Times New Roman"/>
                <w:sz w:val="24"/>
                <w:szCs w:val="24"/>
              </w:rPr>
              <w:t xml:space="preserve">isual </w:t>
            </w:r>
            <w:r w:rsidRPr="007E6EA8">
              <w:rPr>
                <w:rFonts w:ascii="Times New Roman" w:hAnsi="Times New Roman"/>
                <w:sz w:val="24"/>
                <w:szCs w:val="24"/>
              </w:rPr>
              <w:t>S</w:t>
            </w:r>
            <w:r w:rsidR="002060B1">
              <w:rPr>
                <w:rFonts w:ascii="Times New Roman" w:hAnsi="Times New Roman"/>
                <w:sz w:val="24"/>
                <w:szCs w:val="24"/>
              </w:rPr>
              <w:t>tudio</w:t>
            </w:r>
            <w:r w:rsidRPr="007E6EA8">
              <w:rPr>
                <w:rFonts w:ascii="Times New Roman" w:hAnsi="Times New Roman"/>
                <w:sz w:val="24"/>
                <w:szCs w:val="24"/>
              </w:rPr>
              <w:t xml:space="preserve"> Code</w:t>
            </w:r>
          </w:p>
        </w:tc>
      </w:tr>
      <w:tr w:rsidR="002060B1" w:rsidRPr="007E6EA8" w14:paraId="5A6968F1" w14:textId="77777777" w:rsidTr="00112923">
        <w:trPr>
          <w:trHeight w:val="391"/>
        </w:trPr>
        <w:tc>
          <w:tcPr>
            <w:tcW w:w="821" w:type="dxa"/>
            <w:tcBorders>
              <w:top w:val="thickThinLargeGap" w:sz="6" w:space="0" w:color="C0C0C0"/>
              <w:left w:val="thickThinLargeGap" w:sz="6" w:space="0" w:color="C0C0C0"/>
              <w:bottom w:val="thickThinLargeGap" w:sz="6" w:space="0" w:color="C0C0C0"/>
              <w:right w:val="thickThinLargeGap" w:sz="6" w:space="0" w:color="C0C0C0"/>
            </w:tcBorders>
          </w:tcPr>
          <w:p w14:paraId="15AE3FF8" w14:textId="0583AE89" w:rsidR="002060B1" w:rsidRPr="007E6EA8" w:rsidRDefault="002060B1" w:rsidP="00112923">
            <w:pPr>
              <w:spacing w:after="0" w:line="360" w:lineRule="auto"/>
              <w:rPr>
                <w:rFonts w:ascii="Times New Roman" w:hAnsi="Times New Roman"/>
                <w:sz w:val="24"/>
                <w:szCs w:val="24"/>
              </w:rPr>
            </w:pPr>
            <w:r>
              <w:rPr>
                <w:rFonts w:ascii="Times New Roman" w:hAnsi="Times New Roman"/>
                <w:sz w:val="24"/>
                <w:szCs w:val="24"/>
              </w:rPr>
              <w:t>VI.</w:t>
            </w:r>
          </w:p>
        </w:tc>
        <w:tc>
          <w:tcPr>
            <w:tcW w:w="4058" w:type="dxa"/>
            <w:tcBorders>
              <w:top w:val="thickThinLargeGap" w:sz="6" w:space="0" w:color="C0C0C0"/>
              <w:left w:val="thickThinLargeGap" w:sz="6" w:space="0" w:color="C0C0C0"/>
              <w:bottom w:val="thickThinLargeGap" w:sz="6" w:space="0" w:color="C0C0C0"/>
              <w:right w:val="thickThinLargeGap" w:sz="6" w:space="0" w:color="C0C0C0"/>
            </w:tcBorders>
          </w:tcPr>
          <w:p w14:paraId="58D8BB79" w14:textId="7C461127" w:rsidR="002060B1" w:rsidRPr="007E6EA8" w:rsidRDefault="00E12B87" w:rsidP="00112923">
            <w:pPr>
              <w:spacing w:line="360" w:lineRule="auto"/>
              <w:jc w:val="center"/>
              <w:rPr>
                <w:rFonts w:ascii="Times New Roman" w:hAnsi="Times New Roman"/>
                <w:sz w:val="24"/>
                <w:szCs w:val="24"/>
              </w:rPr>
            </w:pPr>
            <w:r>
              <w:rPr>
                <w:rFonts w:ascii="Times New Roman" w:hAnsi="Times New Roman"/>
                <w:sz w:val="24"/>
                <w:szCs w:val="24"/>
              </w:rPr>
              <w:t>Backend Language</w:t>
            </w:r>
          </w:p>
        </w:tc>
        <w:tc>
          <w:tcPr>
            <w:tcW w:w="4477" w:type="dxa"/>
            <w:tcBorders>
              <w:top w:val="thickThinLargeGap" w:sz="6" w:space="0" w:color="C0C0C0"/>
              <w:left w:val="thickThinLargeGap" w:sz="6" w:space="0" w:color="C0C0C0"/>
              <w:bottom w:val="thickThinLargeGap" w:sz="6" w:space="0" w:color="C0C0C0"/>
              <w:right w:val="thickThinLargeGap" w:sz="6" w:space="0" w:color="C0C0C0"/>
            </w:tcBorders>
          </w:tcPr>
          <w:p w14:paraId="0D9CFB82" w14:textId="2257773B" w:rsidR="002060B1" w:rsidRPr="007E6EA8" w:rsidRDefault="002060B1" w:rsidP="00112923">
            <w:pPr>
              <w:spacing w:line="360" w:lineRule="auto"/>
              <w:jc w:val="center"/>
              <w:rPr>
                <w:rFonts w:ascii="Times New Roman" w:hAnsi="Times New Roman"/>
                <w:sz w:val="24"/>
                <w:szCs w:val="24"/>
              </w:rPr>
            </w:pPr>
            <w:r>
              <w:rPr>
                <w:rFonts w:ascii="Times New Roman" w:hAnsi="Times New Roman"/>
                <w:sz w:val="24"/>
                <w:szCs w:val="24"/>
              </w:rPr>
              <w:t>PHP</w:t>
            </w:r>
          </w:p>
        </w:tc>
      </w:tr>
    </w:tbl>
    <w:p w14:paraId="465DD91D" w14:textId="77777777" w:rsidR="000A37A2" w:rsidRPr="007E6EA8" w:rsidRDefault="000A37A2" w:rsidP="00CF06A9">
      <w:pPr>
        <w:pStyle w:val="NormalWeb"/>
        <w:spacing w:before="100" w:beforeAutospacing="1" w:after="100" w:afterAutospacing="1" w:line="360" w:lineRule="auto"/>
        <w:ind w:left="0"/>
      </w:pPr>
    </w:p>
    <w:p w14:paraId="2E88DD9C" w14:textId="77777777" w:rsidR="007C3A7F" w:rsidRPr="007E6EA8" w:rsidRDefault="007C3A7F" w:rsidP="00CF06A9">
      <w:pPr>
        <w:pStyle w:val="NormalWeb"/>
        <w:spacing w:before="100" w:beforeAutospacing="1" w:after="100" w:afterAutospacing="1" w:line="360" w:lineRule="auto"/>
        <w:ind w:left="0"/>
      </w:pPr>
    </w:p>
    <w:p w14:paraId="01E18B5F" w14:textId="77777777" w:rsidR="00C27083" w:rsidRPr="007E6EA8" w:rsidRDefault="00C27083" w:rsidP="00C27083">
      <w:pPr>
        <w:spacing w:before="280" w:after="280" w:line="360" w:lineRule="auto"/>
        <w:rPr>
          <w:rFonts w:ascii="Times New Roman" w:hAnsi="Times New Roman"/>
          <w:b/>
          <w:sz w:val="24"/>
          <w:szCs w:val="24"/>
        </w:rPr>
      </w:pPr>
      <w:r w:rsidRPr="007E6EA8">
        <w:rPr>
          <w:rFonts w:ascii="Times New Roman" w:hAnsi="Times New Roman"/>
          <w:b/>
          <w:sz w:val="24"/>
          <w:szCs w:val="24"/>
        </w:rPr>
        <w:t>3.2.4 TECHNOLOGY USED</w:t>
      </w:r>
    </w:p>
    <w:p w14:paraId="44AC6BB1" w14:textId="77777777" w:rsidR="00C27083" w:rsidRPr="007E6EA8" w:rsidRDefault="00C27083" w:rsidP="00C27083">
      <w:pPr>
        <w:spacing w:before="280" w:after="280" w:line="360" w:lineRule="auto"/>
        <w:rPr>
          <w:rFonts w:ascii="Times New Roman" w:hAnsi="Times New Roman"/>
          <w:b/>
          <w:sz w:val="24"/>
          <w:szCs w:val="24"/>
        </w:rPr>
      </w:pPr>
      <w:proofErr w:type="gramStart"/>
      <w:r w:rsidRPr="007E6EA8">
        <w:rPr>
          <w:rFonts w:ascii="Times New Roman" w:hAnsi="Times New Roman"/>
          <w:b/>
          <w:sz w:val="24"/>
          <w:szCs w:val="24"/>
        </w:rPr>
        <w:t>3.2.4.1  PHP</w:t>
      </w:r>
      <w:proofErr w:type="gramEnd"/>
    </w:p>
    <w:p w14:paraId="05F5D31B" w14:textId="77777777" w:rsidR="003662B0" w:rsidRPr="007E6EA8" w:rsidRDefault="003662B0" w:rsidP="003662B0">
      <w:pPr>
        <w:spacing w:before="280" w:after="280" w:line="360" w:lineRule="auto"/>
        <w:rPr>
          <w:rFonts w:ascii="Times New Roman" w:hAnsi="Times New Roman"/>
          <w:bCs/>
          <w:sz w:val="24"/>
          <w:szCs w:val="24"/>
          <w:lang w:val="en-IN"/>
        </w:rPr>
      </w:pPr>
      <w:r w:rsidRPr="007E6EA8">
        <w:rPr>
          <w:rFonts w:ascii="Times New Roman" w:hAnsi="Times New Roman"/>
          <w:bCs/>
          <w:sz w:val="24"/>
          <w:szCs w:val="24"/>
          <w:lang w:val="en-IN"/>
        </w:rPr>
        <w:lastRenderedPageBreak/>
        <w:t>The term PHP is an acronym for</w:t>
      </w:r>
      <w:r w:rsidRPr="007E6EA8">
        <w:rPr>
          <w:rFonts w:ascii="Times New Roman" w:hAnsi="Times New Roman"/>
          <w:bCs/>
          <w:i/>
          <w:iCs/>
          <w:sz w:val="24"/>
          <w:szCs w:val="24"/>
          <w:lang w:val="en-IN"/>
        </w:rPr>
        <w:t xml:space="preserve"> – </w:t>
      </w:r>
      <w:r w:rsidRPr="007E6EA8">
        <w:rPr>
          <w:rFonts w:ascii="Times New Roman" w:hAnsi="Times New Roman"/>
          <w:bCs/>
          <w:sz w:val="24"/>
          <w:szCs w:val="24"/>
          <w:lang w:val="en-IN"/>
        </w:rPr>
        <w:t xml:space="preserve">Hypertext </w:t>
      </w:r>
      <w:proofErr w:type="spellStart"/>
      <w:r w:rsidRPr="007E6EA8">
        <w:rPr>
          <w:rFonts w:ascii="Times New Roman" w:hAnsi="Times New Roman"/>
          <w:bCs/>
          <w:sz w:val="24"/>
          <w:szCs w:val="24"/>
          <w:lang w:val="en-IN"/>
        </w:rPr>
        <w:t>Preprocessor</w:t>
      </w:r>
      <w:proofErr w:type="spellEnd"/>
      <w:r w:rsidRPr="007E6EA8">
        <w:rPr>
          <w:rFonts w:ascii="Times New Roman" w:hAnsi="Times New Roman"/>
          <w:bCs/>
          <w:sz w:val="24"/>
          <w:szCs w:val="24"/>
          <w:lang w:val="en-IN"/>
        </w:rPr>
        <w:t>. PHP is a server-side scripting language designed specifically for web development. It is open-source which means it is free to download and use. It is very simple to learn and use. The file extension of PHP is “.</w:t>
      </w:r>
      <w:proofErr w:type="spellStart"/>
      <w:r w:rsidRPr="007E6EA8">
        <w:rPr>
          <w:rFonts w:ascii="Times New Roman" w:hAnsi="Times New Roman"/>
          <w:bCs/>
          <w:sz w:val="24"/>
          <w:szCs w:val="24"/>
          <w:lang w:val="en-IN"/>
        </w:rPr>
        <w:t>php</w:t>
      </w:r>
      <w:proofErr w:type="spellEnd"/>
      <w:r w:rsidRPr="007E6EA8">
        <w:rPr>
          <w:rFonts w:ascii="Times New Roman" w:hAnsi="Times New Roman"/>
          <w:bCs/>
          <w:sz w:val="24"/>
          <w:szCs w:val="24"/>
          <w:lang w:val="en-IN"/>
        </w:rPr>
        <w:t>”. </w:t>
      </w:r>
    </w:p>
    <w:p w14:paraId="43C87023" w14:textId="56C6D5CC" w:rsidR="003662B0" w:rsidRPr="007E6EA8" w:rsidRDefault="003662B0" w:rsidP="003662B0">
      <w:pPr>
        <w:spacing w:before="280" w:after="280" w:line="360" w:lineRule="auto"/>
        <w:rPr>
          <w:rFonts w:ascii="Times New Roman" w:hAnsi="Times New Roman"/>
          <w:bCs/>
          <w:sz w:val="24"/>
          <w:szCs w:val="24"/>
          <w:lang w:val="en-IN"/>
        </w:rPr>
      </w:pPr>
      <w:r w:rsidRPr="007E6EA8">
        <w:rPr>
          <w:rFonts w:ascii="Times New Roman" w:hAnsi="Times New Roman"/>
          <w:bCs/>
          <w:sz w:val="24"/>
          <w:szCs w:val="24"/>
          <w:lang w:val="en-IN"/>
        </w:rPr>
        <w:t>PHP was introduced by </w:t>
      </w:r>
      <w:proofErr w:type="spellStart"/>
      <w:r w:rsidRPr="007E6EA8">
        <w:rPr>
          <w:rFonts w:ascii="Times New Roman" w:hAnsi="Times New Roman"/>
          <w:bCs/>
          <w:sz w:val="24"/>
          <w:szCs w:val="24"/>
          <w:lang w:val="en-IN"/>
        </w:rPr>
        <w:t>Rasmus</w:t>
      </w:r>
      <w:proofErr w:type="spellEnd"/>
      <w:r w:rsidRPr="007E6EA8">
        <w:rPr>
          <w:rFonts w:ascii="Times New Roman" w:hAnsi="Times New Roman"/>
          <w:bCs/>
          <w:sz w:val="24"/>
          <w:szCs w:val="24"/>
          <w:lang w:val="en-IN"/>
        </w:rPr>
        <w:t xml:space="preserve"> </w:t>
      </w:r>
      <w:proofErr w:type="spellStart"/>
      <w:r w:rsidRPr="007E6EA8">
        <w:rPr>
          <w:rFonts w:ascii="Times New Roman" w:hAnsi="Times New Roman"/>
          <w:bCs/>
          <w:sz w:val="24"/>
          <w:szCs w:val="24"/>
          <w:lang w:val="en-IN"/>
        </w:rPr>
        <w:t>Lerdorf</w:t>
      </w:r>
      <w:proofErr w:type="spellEnd"/>
      <w:r w:rsidRPr="007E6EA8">
        <w:rPr>
          <w:rFonts w:ascii="Times New Roman" w:hAnsi="Times New Roman"/>
          <w:bCs/>
          <w:sz w:val="24"/>
          <w:szCs w:val="24"/>
          <w:lang w:val="en-IN"/>
        </w:rPr>
        <w:t> in the first version and participated in the later versions. It is an interpreted language and it does not require a compiler. </w:t>
      </w:r>
    </w:p>
    <w:tbl>
      <w:tblPr>
        <w:tblW w:w="9273" w:type="dxa"/>
        <w:tblCellSpacing w:w="0" w:type="dxa"/>
        <w:tblCellMar>
          <w:left w:w="0" w:type="dxa"/>
          <w:right w:w="0" w:type="dxa"/>
        </w:tblCellMar>
        <w:tblLook w:val="04A0" w:firstRow="1" w:lastRow="0" w:firstColumn="1" w:lastColumn="0" w:noHBand="0" w:noVBand="1"/>
      </w:tblPr>
      <w:tblGrid>
        <w:gridCol w:w="9273"/>
      </w:tblGrid>
      <w:tr w:rsidR="00C27083" w:rsidRPr="007E6EA8" w14:paraId="2D1CBDEB" w14:textId="77777777" w:rsidTr="005F5D89">
        <w:trPr>
          <w:tblCellSpacing w:w="0" w:type="dxa"/>
        </w:trPr>
        <w:tc>
          <w:tcPr>
            <w:tcW w:w="0" w:type="auto"/>
            <w:vAlign w:val="center"/>
            <w:hideMark/>
          </w:tcPr>
          <w:p w14:paraId="5AD15E55" w14:textId="77777777" w:rsidR="00C27083" w:rsidRPr="007E6EA8" w:rsidRDefault="00C27083" w:rsidP="005F5D89">
            <w:pPr>
              <w:rPr>
                <w:rFonts w:ascii="Times New Roman" w:hAnsi="Times New Roman"/>
                <w:bCs/>
                <w:sz w:val="24"/>
                <w:szCs w:val="24"/>
              </w:rPr>
            </w:pPr>
          </w:p>
        </w:tc>
      </w:tr>
      <w:tr w:rsidR="00C27083" w:rsidRPr="007E6EA8" w14:paraId="42672F98" w14:textId="77777777" w:rsidTr="005F5D89">
        <w:trPr>
          <w:tblCellSpacing w:w="0" w:type="dxa"/>
        </w:trPr>
        <w:tc>
          <w:tcPr>
            <w:tcW w:w="0" w:type="auto"/>
            <w:vAlign w:val="center"/>
            <w:hideMark/>
          </w:tcPr>
          <w:p w14:paraId="42AEAE72" w14:textId="77777777" w:rsidR="00C27083" w:rsidRPr="007E6EA8" w:rsidRDefault="00C27083" w:rsidP="005F5D89">
            <w:pPr>
              <w:spacing w:after="0" w:line="240" w:lineRule="auto"/>
              <w:rPr>
                <w:rFonts w:ascii="Times New Roman" w:hAnsi="Times New Roman"/>
                <w:sz w:val="20"/>
                <w:szCs w:val="20"/>
              </w:rPr>
            </w:pPr>
          </w:p>
        </w:tc>
      </w:tr>
    </w:tbl>
    <w:p w14:paraId="7954F557" w14:textId="16B5787A" w:rsidR="003662B0" w:rsidRPr="007E6EA8" w:rsidRDefault="0066592A" w:rsidP="00CF06A9">
      <w:pPr>
        <w:spacing w:before="100" w:beforeAutospacing="1" w:after="100" w:afterAutospacing="1" w:line="360" w:lineRule="auto"/>
        <w:jc w:val="both"/>
        <w:rPr>
          <w:rFonts w:ascii="Times New Roman" w:hAnsi="Times New Roman"/>
          <w:sz w:val="24"/>
          <w:szCs w:val="24"/>
          <w:u w:val="single"/>
          <w:lang w:val="en-IN"/>
        </w:rPr>
      </w:pPr>
      <w:r w:rsidRPr="007E6EA8">
        <w:rPr>
          <w:rFonts w:ascii="Times New Roman" w:hAnsi="Times New Roman"/>
          <w:sz w:val="24"/>
          <w:szCs w:val="24"/>
          <w:u w:val="single"/>
          <w:lang w:val="en-IN"/>
        </w:rPr>
        <w:t>CHARACTERISTICS OF PHP</w:t>
      </w:r>
    </w:p>
    <w:p w14:paraId="4B54FBAC" w14:textId="77777777" w:rsidR="003662B0" w:rsidRPr="007E6EA8" w:rsidRDefault="003662B0" w:rsidP="003662B0">
      <w:pPr>
        <w:numPr>
          <w:ilvl w:val="0"/>
          <w:numId w:val="39"/>
        </w:numPr>
        <w:spacing w:before="100" w:beforeAutospacing="1" w:after="100" w:afterAutospacing="1" w:line="360" w:lineRule="auto"/>
        <w:jc w:val="both"/>
        <w:rPr>
          <w:rFonts w:ascii="Times New Roman" w:hAnsi="Times New Roman"/>
          <w:sz w:val="24"/>
          <w:szCs w:val="24"/>
          <w:lang w:val="en-IN"/>
        </w:rPr>
      </w:pPr>
      <w:r w:rsidRPr="007E6EA8">
        <w:rPr>
          <w:rFonts w:ascii="Times New Roman" w:hAnsi="Times New Roman"/>
          <w:sz w:val="24"/>
          <w:szCs w:val="24"/>
          <w:lang w:val="en-IN"/>
        </w:rPr>
        <w:t>PHP code is executed in the server.</w:t>
      </w:r>
    </w:p>
    <w:p w14:paraId="1647D313" w14:textId="77777777" w:rsidR="003662B0" w:rsidRPr="007E6EA8" w:rsidRDefault="003662B0" w:rsidP="003662B0">
      <w:pPr>
        <w:numPr>
          <w:ilvl w:val="0"/>
          <w:numId w:val="40"/>
        </w:numPr>
        <w:spacing w:before="100" w:beforeAutospacing="1" w:after="100" w:afterAutospacing="1" w:line="360" w:lineRule="auto"/>
        <w:jc w:val="both"/>
        <w:rPr>
          <w:rFonts w:ascii="Times New Roman" w:hAnsi="Times New Roman"/>
          <w:sz w:val="24"/>
          <w:szCs w:val="24"/>
          <w:lang w:val="en-IN"/>
        </w:rPr>
      </w:pPr>
      <w:r w:rsidRPr="007E6EA8">
        <w:rPr>
          <w:rFonts w:ascii="Times New Roman" w:hAnsi="Times New Roman"/>
          <w:sz w:val="24"/>
          <w:szCs w:val="24"/>
          <w:lang w:val="en-IN"/>
        </w:rPr>
        <w:t xml:space="preserve">It can be integrated with many databases such as Oracle, Microsoft SQL Server, MySQL, </w:t>
      </w:r>
      <w:proofErr w:type="spellStart"/>
      <w:r w:rsidRPr="007E6EA8">
        <w:rPr>
          <w:rFonts w:ascii="Times New Roman" w:hAnsi="Times New Roman"/>
          <w:sz w:val="24"/>
          <w:szCs w:val="24"/>
          <w:lang w:val="en-IN"/>
        </w:rPr>
        <w:t>PostgreSQL</w:t>
      </w:r>
      <w:proofErr w:type="spellEnd"/>
      <w:r w:rsidRPr="007E6EA8">
        <w:rPr>
          <w:rFonts w:ascii="Times New Roman" w:hAnsi="Times New Roman"/>
          <w:sz w:val="24"/>
          <w:szCs w:val="24"/>
          <w:lang w:val="en-IN"/>
        </w:rPr>
        <w:t>, Sybase, and Informix.</w:t>
      </w:r>
    </w:p>
    <w:p w14:paraId="5C792E5B" w14:textId="77777777" w:rsidR="003662B0" w:rsidRPr="007E6EA8" w:rsidRDefault="003662B0" w:rsidP="003662B0">
      <w:pPr>
        <w:numPr>
          <w:ilvl w:val="0"/>
          <w:numId w:val="41"/>
        </w:numPr>
        <w:spacing w:before="100" w:beforeAutospacing="1" w:after="100" w:afterAutospacing="1" w:line="360" w:lineRule="auto"/>
        <w:jc w:val="both"/>
        <w:rPr>
          <w:rFonts w:ascii="Times New Roman" w:hAnsi="Times New Roman"/>
          <w:sz w:val="24"/>
          <w:szCs w:val="24"/>
          <w:lang w:val="en-IN"/>
        </w:rPr>
      </w:pPr>
      <w:r w:rsidRPr="007E6EA8">
        <w:rPr>
          <w:rFonts w:ascii="Times New Roman" w:hAnsi="Times New Roman"/>
          <w:sz w:val="24"/>
          <w:szCs w:val="24"/>
          <w:lang w:val="en-IN"/>
        </w:rPr>
        <w:t xml:space="preserve">It is powerful to hold a content management system like </w:t>
      </w:r>
      <w:proofErr w:type="spellStart"/>
      <w:r w:rsidRPr="007E6EA8">
        <w:rPr>
          <w:rFonts w:ascii="Times New Roman" w:hAnsi="Times New Roman"/>
          <w:sz w:val="24"/>
          <w:szCs w:val="24"/>
          <w:lang w:val="en-IN"/>
        </w:rPr>
        <w:t>WordPress</w:t>
      </w:r>
      <w:proofErr w:type="spellEnd"/>
      <w:r w:rsidRPr="007E6EA8">
        <w:rPr>
          <w:rFonts w:ascii="Times New Roman" w:hAnsi="Times New Roman"/>
          <w:sz w:val="24"/>
          <w:szCs w:val="24"/>
          <w:lang w:val="en-IN"/>
        </w:rPr>
        <w:t xml:space="preserve"> and can be used to control user access.</w:t>
      </w:r>
    </w:p>
    <w:p w14:paraId="2FF44A94" w14:textId="77777777" w:rsidR="003662B0" w:rsidRPr="007E6EA8" w:rsidRDefault="003662B0" w:rsidP="003662B0">
      <w:pPr>
        <w:numPr>
          <w:ilvl w:val="0"/>
          <w:numId w:val="42"/>
        </w:numPr>
        <w:spacing w:before="100" w:beforeAutospacing="1" w:after="100" w:afterAutospacing="1" w:line="360" w:lineRule="auto"/>
        <w:jc w:val="both"/>
        <w:rPr>
          <w:rFonts w:ascii="Times New Roman" w:hAnsi="Times New Roman"/>
          <w:sz w:val="24"/>
          <w:szCs w:val="24"/>
          <w:lang w:val="en-IN"/>
        </w:rPr>
      </w:pPr>
      <w:r w:rsidRPr="007E6EA8">
        <w:rPr>
          <w:rFonts w:ascii="Times New Roman" w:hAnsi="Times New Roman"/>
          <w:sz w:val="24"/>
          <w:szCs w:val="24"/>
          <w:lang w:val="en-IN"/>
        </w:rPr>
        <w:t>It supports main protocols like HTTP Basic, HTTP Digest, IMAP, FTP, and others.</w:t>
      </w:r>
    </w:p>
    <w:p w14:paraId="49DDCA5C" w14:textId="77777777" w:rsidR="003662B0" w:rsidRPr="007E6EA8" w:rsidRDefault="003662B0" w:rsidP="003662B0">
      <w:pPr>
        <w:numPr>
          <w:ilvl w:val="0"/>
          <w:numId w:val="43"/>
        </w:numPr>
        <w:spacing w:before="100" w:beforeAutospacing="1" w:after="100" w:afterAutospacing="1" w:line="360" w:lineRule="auto"/>
        <w:jc w:val="both"/>
        <w:rPr>
          <w:rFonts w:ascii="Times New Roman" w:hAnsi="Times New Roman"/>
          <w:sz w:val="24"/>
          <w:szCs w:val="24"/>
          <w:lang w:val="en-IN"/>
        </w:rPr>
      </w:pPr>
      <w:r w:rsidRPr="007E6EA8">
        <w:rPr>
          <w:rFonts w:ascii="Times New Roman" w:hAnsi="Times New Roman"/>
          <w:sz w:val="24"/>
          <w:szCs w:val="24"/>
          <w:lang w:val="en-IN"/>
        </w:rPr>
        <w:t>Websites like www.facebook.com and www.yahoo.com are also built on PHP.</w:t>
      </w:r>
    </w:p>
    <w:p w14:paraId="5CA906E8" w14:textId="77777777" w:rsidR="003662B0" w:rsidRPr="007E6EA8" w:rsidRDefault="003662B0" w:rsidP="003662B0">
      <w:pPr>
        <w:numPr>
          <w:ilvl w:val="0"/>
          <w:numId w:val="44"/>
        </w:numPr>
        <w:spacing w:before="100" w:beforeAutospacing="1" w:after="100" w:afterAutospacing="1" w:line="360" w:lineRule="auto"/>
        <w:jc w:val="both"/>
        <w:rPr>
          <w:rFonts w:ascii="Times New Roman" w:hAnsi="Times New Roman"/>
          <w:sz w:val="24"/>
          <w:szCs w:val="24"/>
          <w:lang w:val="en-IN"/>
        </w:rPr>
      </w:pPr>
      <w:r w:rsidRPr="007E6EA8">
        <w:rPr>
          <w:rFonts w:ascii="Times New Roman" w:hAnsi="Times New Roman"/>
          <w:sz w:val="24"/>
          <w:szCs w:val="24"/>
          <w:lang w:val="en-IN"/>
        </w:rPr>
        <w:t>One of the main reasons behind this is that PHP can be easily embedded in HTML files and HTML codes can also be written in a PHP file.</w:t>
      </w:r>
    </w:p>
    <w:p w14:paraId="5B7AEA2A" w14:textId="77777777" w:rsidR="003662B0" w:rsidRPr="007E6EA8" w:rsidRDefault="003662B0" w:rsidP="003662B0">
      <w:pPr>
        <w:numPr>
          <w:ilvl w:val="0"/>
          <w:numId w:val="45"/>
        </w:numPr>
        <w:spacing w:before="100" w:beforeAutospacing="1" w:after="100" w:afterAutospacing="1" w:line="360" w:lineRule="auto"/>
        <w:jc w:val="both"/>
        <w:rPr>
          <w:rFonts w:ascii="Times New Roman" w:hAnsi="Times New Roman"/>
          <w:sz w:val="24"/>
          <w:szCs w:val="24"/>
          <w:lang w:val="en-IN"/>
        </w:rPr>
      </w:pPr>
      <w:r w:rsidRPr="007E6EA8">
        <w:rPr>
          <w:rFonts w:ascii="Times New Roman" w:hAnsi="Times New Roman"/>
          <w:sz w:val="24"/>
          <w:szCs w:val="24"/>
          <w:lang w:val="en-IN"/>
        </w:rPr>
        <w:t xml:space="preserve">The thing that differentiates PHP from the client-side language like HTML </w:t>
      </w:r>
      <w:proofErr w:type="gramStart"/>
      <w:r w:rsidRPr="007E6EA8">
        <w:rPr>
          <w:rFonts w:ascii="Times New Roman" w:hAnsi="Times New Roman"/>
          <w:sz w:val="24"/>
          <w:szCs w:val="24"/>
          <w:lang w:val="en-IN"/>
        </w:rPr>
        <w:t>is,</w:t>
      </w:r>
      <w:proofErr w:type="gramEnd"/>
      <w:r w:rsidRPr="007E6EA8">
        <w:rPr>
          <w:rFonts w:ascii="Times New Roman" w:hAnsi="Times New Roman"/>
          <w:sz w:val="24"/>
          <w:szCs w:val="24"/>
          <w:lang w:val="en-IN"/>
        </w:rPr>
        <w:t xml:space="preserve"> that PHP codes are executed on the server whereas HTML codes are directly rendered on the browser. PHP codes are first executed on the server and then the result is returned to the browser.</w:t>
      </w:r>
    </w:p>
    <w:p w14:paraId="321D8A38" w14:textId="564263B8" w:rsidR="003662B0" w:rsidRPr="007E6EA8" w:rsidRDefault="003662B0" w:rsidP="00C27083">
      <w:pPr>
        <w:numPr>
          <w:ilvl w:val="0"/>
          <w:numId w:val="46"/>
        </w:numPr>
        <w:spacing w:before="100" w:beforeAutospacing="1" w:after="100" w:afterAutospacing="1" w:line="360" w:lineRule="auto"/>
        <w:jc w:val="both"/>
        <w:rPr>
          <w:rFonts w:ascii="Times New Roman" w:hAnsi="Times New Roman"/>
          <w:sz w:val="24"/>
          <w:szCs w:val="24"/>
          <w:lang w:val="en-IN"/>
        </w:rPr>
      </w:pPr>
      <w:r w:rsidRPr="007E6EA8">
        <w:rPr>
          <w:rFonts w:ascii="Times New Roman" w:hAnsi="Times New Roman"/>
          <w:sz w:val="24"/>
          <w:szCs w:val="24"/>
          <w:lang w:val="en-IN"/>
        </w:rPr>
        <w:t>The only information that the client or browser knows is the result returned after executing the PHP script on the server and not the actual PHP codes present in the PHP file. Also, PHP files can support other client-side scripting languages like CSS and JavaScript.</w:t>
      </w:r>
    </w:p>
    <w:p w14:paraId="1EEAA0C9" w14:textId="47BCD3FE" w:rsidR="00C27083" w:rsidRPr="007E6EA8" w:rsidRDefault="00C27083" w:rsidP="00541735">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sz w:val="24"/>
          <w:szCs w:val="24"/>
          <w:u w:val="single"/>
        </w:rPr>
        <w:t>ADVANTAGES:</w:t>
      </w:r>
      <w:r w:rsidRPr="007E6EA8">
        <w:rPr>
          <w:rFonts w:ascii="Times New Roman" w:hAnsi="Times New Roman"/>
          <w:sz w:val="24"/>
          <w:szCs w:val="24"/>
        </w:rPr>
        <w:tab/>
      </w:r>
      <w:r w:rsidRPr="007E6EA8">
        <w:rPr>
          <w:rFonts w:ascii="Times New Roman" w:hAnsi="Times New Roman"/>
          <w:bCs/>
          <w:sz w:val="24"/>
          <w:szCs w:val="24"/>
        </w:rPr>
        <w:t>There are the following advantages of PHP:-</w:t>
      </w:r>
    </w:p>
    <w:p w14:paraId="2A26FA70"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 xml:space="preserve">Cost: PHP is completely free. </w:t>
      </w:r>
    </w:p>
    <w:p w14:paraId="3462761A" w14:textId="324C631B"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lastRenderedPageBreak/>
        <w:t xml:space="preserve">Ease of Use: PHP is easy to learn compared to many other scripting languages. PHP </w:t>
      </w:r>
      <w:r w:rsidR="003662B0" w:rsidRPr="007E6EA8">
        <w:rPr>
          <w:rFonts w:eastAsia="Calibri"/>
        </w:rPr>
        <w:tab/>
      </w:r>
      <w:r w:rsidRPr="007E6EA8">
        <w:rPr>
          <w:rFonts w:eastAsia="Calibri"/>
        </w:rPr>
        <w:t>has a syntax that is easy to parse and is actually rather human-friendly.</w:t>
      </w:r>
    </w:p>
    <w:p w14:paraId="40598E00"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Embedded: PHP can be easily embedded directly into HTML.</w:t>
      </w:r>
    </w:p>
    <w:p w14:paraId="46A96593"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Compatibility: PHP runs native on all UNIX and Windows platforms.</w:t>
      </w:r>
    </w:p>
    <w:p w14:paraId="6BAA8E7E"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 xml:space="preserve">Not Tag-Based: PHP is a real programming language. </w:t>
      </w:r>
    </w:p>
    <w:p w14:paraId="09296CAA"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Stability.</w:t>
      </w:r>
    </w:p>
    <w:p w14:paraId="153A7706"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Speed.</w:t>
      </w:r>
    </w:p>
    <w:p w14:paraId="7EF4DCAB"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Open source licensing.</w:t>
      </w:r>
    </w:p>
    <w:p w14:paraId="12C294DE"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Many extensions.</w:t>
      </w:r>
    </w:p>
    <w:p w14:paraId="4DD5CF28"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Fast feature development.</w:t>
      </w:r>
    </w:p>
    <w:p w14:paraId="1E790873"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PHP is ideal for web programming.</w:t>
      </w:r>
    </w:p>
    <w:p w14:paraId="2445F23B"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It provides high performance.</w:t>
      </w:r>
    </w:p>
    <w:p w14:paraId="2A6A7BBB"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Features native support for most popular databases.</w:t>
      </w:r>
    </w:p>
    <w:p w14:paraId="5219748C" w14:textId="77777777" w:rsidR="00C27083" w:rsidRPr="007E6EA8" w:rsidRDefault="00C27083" w:rsidP="00C27083">
      <w:pPr>
        <w:pStyle w:val="NormalWeb"/>
        <w:numPr>
          <w:ilvl w:val="0"/>
          <w:numId w:val="11"/>
        </w:numPr>
        <w:spacing w:after="0" w:line="360" w:lineRule="auto"/>
        <w:ind w:left="0" w:firstLine="0"/>
        <w:jc w:val="both"/>
        <w:rPr>
          <w:rFonts w:eastAsia="Calibri"/>
        </w:rPr>
      </w:pPr>
      <w:r w:rsidRPr="007E6EA8">
        <w:rPr>
          <w:rFonts w:eastAsia="Calibri"/>
        </w:rPr>
        <w:t>Creates dynamic web pages.</w:t>
      </w:r>
    </w:p>
    <w:p w14:paraId="359900DE" w14:textId="77777777" w:rsidR="00C27083" w:rsidRPr="007E6EA8" w:rsidRDefault="00C27083" w:rsidP="00C27083">
      <w:pPr>
        <w:pStyle w:val="NormalWeb"/>
        <w:spacing w:after="0" w:line="360" w:lineRule="auto"/>
        <w:ind w:left="0"/>
        <w:jc w:val="both"/>
        <w:rPr>
          <w:rFonts w:eastAsia="Calibri"/>
        </w:rPr>
      </w:pPr>
    </w:p>
    <w:p w14:paraId="49C30E9A" w14:textId="77777777" w:rsidR="00C27083" w:rsidRPr="007E6EA8" w:rsidRDefault="00C27083" w:rsidP="00C27083">
      <w:pPr>
        <w:spacing w:line="360" w:lineRule="auto"/>
        <w:jc w:val="both"/>
        <w:rPr>
          <w:rFonts w:ascii="Times New Roman" w:hAnsi="Times New Roman"/>
          <w:bCs/>
          <w:sz w:val="24"/>
          <w:szCs w:val="24"/>
        </w:rPr>
      </w:pPr>
      <w:r w:rsidRPr="007E6EA8">
        <w:rPr>
          <w:rFonts w:ascii="Times New Roman" w:hAnsi="Times New Roman"/>
          <w:sz w:val="24"/>
          <w:szCs w:val="24"/>
          <w:u w:val="single"/>
        </w:rPr>
        <w:t>FEATURES:</w:t>
      </w:r>
      <w:r w:rsidRPr="007E6EA8">
        <w:rPr>
          <w:rFonts w:ascii="Times New Roman" w:hAnsi="Times New Roman"/>
          <w:sz w:val="24"/>
          <w:szCs w:val="24"/>
        </w:rPr>
        <w:t xml:space="preserve">    </w:t>
      </w:r>
      <w:r w:rsidRPr="007E6EA8">
        <w:rPr>
          <w:rFonts w:ascii="Times New Roman" w:hAnsi="Times New Roman"/>
          <w:bCs/>
          <w:sz w:val="24"/>
          <w:szCs w:val="24"/>
        </w:rPr>
        <w:t>There are the following main features of the PHP:-</w:t>
      </w:r>
    </w:p>
    <w:p w14:paraId="5B140E7F" w14:textId="3199E683" w:rsidR="00C27083" w:rsidRPr="007E6EA8" w:rsidRDefault="00C27083" w:rsidP="00C27083">
      <w:pPr>
        <w:pStyle w:val="NormalWeb"/>
        <w:numPr>
          <w:ilvl w:val="0"/>
          <w:numId w:val="12"/>
        </w:numPr>
        <w:spacing w:line="360" w:lineRule="auto"/>
        <w:ind w:left="0" w:firstLine="0"/>
        <w:jc w:val="both"/>
      </w:pPr>
      <w:r w:rsidRPr="007E6EA8">
        <w:t xml:space="preserve">Open Source: PHP is an open source language and is freely available for use. The </w:t>
      </w:r>
      <w:r w:rsidR="003662B0" w:rsidRPr="007E6EA8">
        <w:tab/>
      </w:r>
      <w:r w:rsidRPr="007E6EA8">
        <w:t xml:space="preserve">community of open source PHP developers provides technical support and is constantly </w:t>
      </w:r>
      <w:r w:rsidR="003662B0" w:rsidRPr="007E6EA8">
        <w:tab/>
      </w:r>
      <w:r w:rsidRPr="007E6EA8">
        <w:t>improving updating the core PHP functionalities.</w:t>
      </w:r>
    </w:p>
    <w:p w14:paraId="2B7D1533" w14:textId="73428D75" w:rsidR="00C27083" w:rsidRPr="007E6EA8" w:rsidRDefault="00C27083" w:rsidP="00C27083">
      <w:pPr>
        <w:pStyle w:val="NormalWeb"/>
        <w:numPr>
          <w:ilvl w:val="0"/>
          <w:numId w:val="12"/>
        </w:numPr>
        <w:spacing w:line="360" w:lineRule="auto"/>
        <w:ind w:left="0" w:firstLine="0"/>
        <w:jc w:val="both"/>
      </w:pPr>
      <w:r w:rsidRPr="007E6EA8">
        <w:t>Compatibility:</w:t>
      </w:r>
      <w:r w:rsidRPr="007E6EA8">
        <w:tab/>
        <w:t xml:space="preserve">PHP provides high compatibility with leading operating systems and </w:t>
      </w:r>
      <w:r w:rsidR="003662B0" w:rsidRPr="007E6EA8">
        <w:tab/>
      </w:r>
      <w:r w:rsidRPr="007E6EA8">
        <w:t xml:space="preserve">web servers such as thereby enabling it to be easily deployed across several different </w:t>
      </w:r>
      <w:r w:rsidR="003662B0" w:rsidRPr="007E6EA8">
        <w:tab/>
      </w:r>
      <w:r w:rsidRPr="007E6EA8">
        <w:t>platforms.</w:t>
      </w:r>
    </w:p>
    <w:p w14:paraId="78A3110D" w14:textId="76559DE9" w:rsidR="00C27083" w:rsidRPr="007E6EA8" w:rsidRDefault="00C27083" w:rsidP="00C27083">
      <w:pPr>
        <w:pStyle w:val="NormalWeb"/>
        <w:numPr>
          <w:ilvl w:val="0"/>
          <w:numId w:val="12"/>
        </w:numPr>
        <w:spacing w:line="360" w:lineRule="auto"/>
        <w:ind w:left="0" w:firstLine="0"/>
        <w:jc w:val="both"/>
      </w:pPr>
      <w:r w:rsidRPr="007E6EA8">
        <w:rPr>
          <w:bCs/>
        </w:rPr>
        <w:t>File Handling:</w:t>
      </w:r>
      <w:r w:rsidRPr="007E6EA8">
        <w:tab/>
        <w:t xml:space="preserve">PHP be used to read text and generate files in various formats such as </w:t>
      </w:r>
      <w:r w:rsidR="003662B0" w:rsidRPr="007E6EA8">
        <w:tab/>
      </w:r>
      <w:r w:rsidRPr="007E6EA8">
        <w:t xml:space="preserve">PDF and XML. Using the file manipulation functions, files and documents can be </w:t>
      </w:r>
      <w:r w:rsidR="003662B0" w:rsidRPr="007E6EA8">
        <w:tab/>
      </w:r>
      <w:r w:rsidRPr="007E6EA8">
        <w:t xml:space="preserve">uploaded and stored on the server. The uploaded documents can be accessed and </w:t>
      </w:r>
      <w:r w:rsidR="003662B0" w:rsidRPr="007E6EA8">
        <w:tab/>
      </w:r>
      <w:r w:rsidRPr="007E6EA8">
        <w:t>manipulated through PHP code.</w:t>
      </w:r>
    </w:p>
    <w:p w14:paraId="22D22386" w14:textId="59D4592E" w:rsidR="00C27083" w:rsidRPr="007E6EA8" w:rsidRDefault="00C27083" w:rsidP="00C27083">
      <w:pPr>
        <w:pStyle w:val="NormalWeb"/>
        <w:numPr>
          <w:ilvl w:val="0"/>
          <w:numId w:val="12"/>
        </w:numPr>
        <w:spacing w:line="360" w:lineRule="auto"/>
        <w:ind w:left="0" w:firstLine="0"/>
        <w:jc w:val="both"/>
      </w:pPr>
      <w:r w:rsidRPr="007E6EA8">
        <w:rPr>
          <w:bCs/>
        </w:rPr>
        <w:t>Improved Performance:</w:t>
      </w:r>
      <w:r w:rsidRPr="007E6EA8">
        <w:rPr>
          <w:bCs/>
        </w:rPr>
        <w:tab/>
      </w:r>
      <w:r w:rsidRPr="007E6EA8">
        <w:t xml:space="preserve">The PHP compiler includes features to optimize and </w:t>
      </w:r>
      <w:r w:rsidR="003662B0" w:rsidRPr="007E6EA8">
        <w:tab/>
      </w:r>
      <w:r w:rsidRPr="007E6EA8">
        <w:t xml:space="preserve">improve the quality of compiled code by reducing the size execution time of the code </w:t>
      </w:r>
      <w:r w:rsidR="003662B0" w:rsidRPr="007E6EA8">
        <w:tab/>
      </w:r>
      <w:r w:rsidRPr="007E6EA8">
        <w:t>thereby leading to improved performance.</w:t>
      </w:r>
    </w:p>
    <w:p w14:paraId="72A992A2" w14:textId="550EA1B3" w:rsidR="00C27083" w:rsidRPr="007E6EA8" w:rsidRDefault="00C27083" w:rsidP="00C27083">
      <w:pPr>
        <w:pStyle w:val="NormalWeb"/>
        <w:numPr>
          <w:ilvl w:val="0"/>
          <w:numId w:val="12"/>
        </w:numPr>
        <w:spacing w:line="360" w:lineRule="auto"/>
        <w:ind w:left="0" w:firstLine="0"/>
        <w:jc w:val="both"/>
      </w:pPr>
      <w:r w:rsidRPr="007E6EA8">
        <w:rPr>
          <w:bCs/>
        </w:rPr>
        <w:t>Debuggers:</w:t>
      </w:r>
      <w:r w:rsidRPr="007E6EA8">
        <w:tab/>
        <w:t xml:space="preserve">Several debuggers are available with PHP enabling developers to </w:t>
      </w:r>
      <w:r w:rsidR="004C5587" w:rsidRPr="007E6EA8">
        <w:tab/>
      </w:r>
      <w:r w:rsidRPr="007E6EA8">
        <w:t xml:space="preserve">identify and </w:t>
      </w:r>
      <w:proofErr w:type="spellStart"/>
      <w:r w:rsidRPr="007E6EA8">
        <w:t>analyze</w:t>
      </w:r>
      <w:proofErr w:type="spellEnd"/>
      <w:r w:rsidRPr="007E6EA8">
        <w:t xml:space="preserve"> the code for potential bugs and bottlenecks.</w:t>
      </w:r>
    </w:p>
    <w:p w14:paraId="6E6B5193" w14:textId="2D5E2380" w:rsidR="00C27083" w:rsidRPr="007E6EA8" w:rsidRDefault="00C27083" w:rsidP="00C27083">
      <w:pPr>
        <w:pStyle w:val="NormalWeb"/>
        <w:numPr>
          <w:ilvl w:val="0"/>
          <w:numId w:val="12"/>
        </w:numPr>
        <w:spacing w:line="360" w:lineRule="auto"/>
        <w:ind w:left="0" w:firstLine="0"/>
        <w:jc w:val="both"/>
      </w:pPr>
      <w:r w:rsidRPr="007E6EA8">
        <w:rPr>
          <w:bCs/>
        </w:rPr>
        <w:t>Sessions:</w:t>
      </w:r>
      <w:r w:rsidRPr="007E6EA8">
        <w:tab/>
        <w:t xml:space="preserve">PHP provides extensive session and cookie management features and </w:t>
      </w:r>
      <w:r w:rsidR="004C5587" w:rsidRPr="007E6EA8">
        <w:tab/>
      </w:r>
      <w:r w:rsidRPr="007E6EA8">
        <w:t>functions enabling the creation and development of personalized web pages.</w:t>
      </w:r>
    </w:p>
    <w:p w14:paraId="26257701" w14:textId="6EED2978" w:rsidR="00C27083" w:rsidRPr="007E6EA8" w:rsidRDefault="00C27083" w:rsidP="00C27083">
      <w:pPr>
        <w:pStyle w:val="NormalWeb"/>
        <w:numPr>
          <w:ilvl w:val="0"/>
          <w:numId w:val="12"/>
        </w:numPr>
        <w:spacing w:line="360" w:lineRule="auto"/>
        <w:ind w:left="0" w:firstLine="0"/>
        <w:jc w:val="both"/>
      </w:pPr>
      <w:r w:rsidRPr="007E6EA8">
        <w:rPr>
          <w:bCs/>
        </w:rPr>
        <w:lastRenderedPageBreak/>
        <w:t>Graphics:</w:t>
      </w:r>
      <w:r w:rsidRPr="007E6EA8">
        <w:tab/>
        <w:t xml:space="preserve">PHP can be used to generate images and graphics dynamically. Using </w:t>
      </w:r>
      <w:r w:rsidR="004C5587" w:rsidRPr="007E6EA8">
        <w:tab/>
      </w:r>
      <w:r w:rsidRPr="007E6EA8">
        <w:t xml:space="preserve">the image functionalities available with PHP, the header information of images can be </w:t>
      </w:r>
      <w:r w:rsidR="004C5587" w:rsidRPr="007E6EA8">
        <w:tab/>
      </w:r>
      <w:r w:rsidRPr="007E6EA8">
        <w:t>accessed and manipulated.</w:t>
      </w:r>
    </w:p>
    <w:p w14:paraId="06532BEC" w14:textId="1B5CDBB4" w:rsidR="00C27083" w:rsidRPr="007E6EA8" w:rsidRDefault="00C27083" w:rsidP="00C27083">
      <w:pPr>
        <w:pStyle w:val="NormalWeb"/>
        <w:numPr>
          <w:ilvl w:val="0"/>
          <w:numId w:val="12"/>
        </w:numPr>
        <w:spacing w:line="360" w:lineRule="auto"/>
        <w:ind w:left="0" w:firstLine="0"/>
        <w:jc w:val="both"/>
      </w:pPr>
      <w:r w:rsidRPr="007E6EA8">
        <w:rPr>
          <w:bCs/>
        </w:rPr>
        <w:t>Extensible:</w:t>
      </w:r>
      <w:r w:rsidRPr="007E6EA8">
        <w:tab/>
        <w:t xml:space="preserve">The source code of PHP can be modified to include custom created </w:t>
      </w:r>
      <w:r w:rsidR="004C5587" w:rsidRPr="007E6EA8">
        <w:tab/>
      </w:r>
      <w:r w:rsidRPr="007E6EA8">
        <w:t>extensions and components thereby increasing its extensibility.</w:t>
      </w:r>
    </w:p>
    <w:p w14:paraId="3FC8A5F2" w14:textId="77777777" w:rsidR="00C27083" w:rsidRPr="007E6EA8" w:rsidRDefault="00C27083" w:rsidP="00C27083">
      <w:pPr>
        <w:spacing w:line="360" w:lineRule="auto"/>
        <w:jc w:val="both"/>
        <w:rPr>
          <w:rFonts w:ascii="Times New Roman" w:hAnsi="Times New Roman"/>
          <w:sz w:val="24"/>
          <w:szCs w:val="24"/>
        </w:rPr>
      </w:pPr>
      <w:r w:rsidRPr="007E6EA8">
        <w:rPr>
          <w:rFonts w:ascii="Times New Roman" w:hAnsi="Times New Roman"/>
          <w:sz w:val="24"/>
          <w:szCs w:val="24"/>
        </w:rPr>
        <w:t xml:space="preserve">The PHP is a high-level language that can be characterized by all of the following buzzwords: </w:t>
      </w:r>
    </w:p>
    <w:p w14:paraId="0F930B03" w14:textId="77777777" w:rsidR="00C27083" w:rsidRPr="007E6EA8" w:rsidRDefault="00C27083" w:rsidP="00C27083">
      <w:pPr>
        <w:numPr>
          <w:ilvl w:val="0"/>
          <w:numId w:val="13"/>
        </w:numPr>
        <w:suppressAutoHyphens/>
        <w:spacing w:after="0" w:line="360" w:lineRule="auto"/>
        <w:ind w:left="0" w:firstLine="0"/>
        <w:jc w:val="both"/>
        <w:rPr>
          <w:rFonts w:ascii="Times New Roman" w:hAnsi="Times New Roman"/>
          <w:sz w:val="24"/>
          <w:szCs w:val="24"/>
        </w:rPr>
      </w:pPr>
      <w:r w:rsidRPr="007E6EA8">
        <w:rPr>
          <w:rFonts w:ascii="Times New Roman" w:hAnsi="Times New Roman"/>
          <w:sz w:val="24"/>
          <w:szCs w:val="24"/>
        </w:rPr>
        <w:t>Simple</w:t>
      </w:r>
    </w:p>
    <w:p w14:paraId="171A1A41" w14:textId="77777777" w:rsidR="00C27083" w:rsidRPr="007E6EA8" w:rsidRDefault="00C27083" w:rsidP="00C27083">
      <w:pPr>
        <w:numPr>
          <w:ilvl w:val="0"/>
          <w:numId w:val="13"/>
        </w:numPr>
        <w:suppressAutoHyphens/>
        <w:spacing w:after="0" w:line="360" w:lineRule="auto"/>
        <w:ind w:left="0" w:firstLine="0"/>
        <w:jc w:val="both"/>
        <w:rPr>
          <w:rFonts w:ascii="Times New Roman" w:hAnsi="Times New Roman"/>
          <w:sz w:val="24"/>
          <w:szCs w:val="24"/>
        </w:rPr>
      </w:pPr>
      <w:r w:rsidRPr="007E6EA8">
        <w:rPr>
          <w:rFonts w:ascii="Times New Roman" w:hAnsi="Times New Roman"/>
          <w:sz w:val="24"/>
          <w:szCs w:val="24"/>
        </w:rPr>
        <w:t>Object oriented</w:t>
      </w:r>
    </w:p>
    <w:p w14:paraId="5F6DF0E0" w14:textId="77777777" w:rsidR="00C27083" w:rsidRPr="007E6EA8" w:rsidRDefault="00C27083" w:rsidP="00C27083">
      <w:pPr>
        <w:numPr>
          <w:ilvl w:val="0"/>
          <w:numId w:val="13"/>
        </w:numPr>
        <w:suppressAutoHyphens/>
        <w:spacing w:after="0" w:line="360" w:lineRule="auto"/>
        <w:ind w:left="0" w:firstLine="0"/>
        <w:jc w:val="both"/>
        <w:rPr>
          <w:rFonts w:ascii="Times New Roman" w:hAnsi="Times New Roman"/>
          <w:sz w:val="24"/>
          <w:szCs w:val="24"/>
        </w:rPr>
      </w:pPr>
      <w:r w:rsidRPr="007E6EA8">
        <w:rPr>
          <w:rFonts w:ascii="Times New Roman" w:hAnsi="Times New Roman"/>
          <w:sz w:val="24"/>
          <w:szCs w:val="24"/>
        </w:rPr>
        <w:t>Secure</w:t>
      </w:r>
    </w:p>
    <w:p w14:paraId="17BEA33C" w14:textId="77777777" w:rsidR="00C27083" w:rsidRPr="007E6EA8" w:rsidRDefault="00C27083" w:rsidP="00C27083">
      <w:pPr>
        <w:numPr>
          <w:ilvl w:val="0"/>
          <w:numId w:val="13"/>
        </w:numPr>
        <w:suppressAutoHyphens/>
        <w:spacing w:after="0" w:line="360" w:lineRule="auto"/>
        <w:ind w:left="0" w:firstLine="0"/>
        <w:jc w:val="both"/>
        <w:rPr>
          <w:rFonts w:ascii="Times New Roman" w:hAnsi="Times New Roman"/>
          <w:sz w:val="24"/>
          <w:szCs w:val="24"/>
        </w:rPr>
      </w:pPr>
      <w:r w:rsidRPr="007E6EA8">
        <w:rPr>
          <w:rFonts w:ascii="Times New Roman" w:hAnsi="Times New Roman"/>
          <w:sz w:val="24"/>
          <w:szCs w:val="24"/>
        </w:rPr>
        <w:t>Portable</w:t>
      </w:r>
    </w:p>
    <w:p w14:paraId="0788F0D1" w14:textId="77777777" w:rsidR="00C27083" w:rsidRPr="007E6EA8" w:rsidRDefault="00C27083" w:rsidP="00C27083">
      <w:pPr>
        <w:numPr>
          <w:ilvl w:val="0"/>
          <w:numId w:val="13"/>
        </w:numPr>
        <w:suppressAutoHyphens/>
        <w:spacing w:after="0" w:line="360" w:lineRule="auto"/>
        <w:ind w:left="0" w:firstLine="0"/>
        <w:jc w:val="both"/>
        <w:rPr>
          <w:rFonts w:ascii="Times New Roman" w:hAnsi="Times New Roman"/>
          <w:sz w:val="24"/>
          <w:szCs w:val="24"/>
        </w:rPr>
      </w:pPr>
      <w:r w:rsidRPr="007E6EA8">
        <w:rPr>
          <w:rFonts w:ascii="Times New Roman" w:hAnsi="Times New Roman"/>
          <w:sz w:val="24"/>
          <w:szCs w:val="24"/>
        </w:rPr>
        <w:t>High performance</w:t>
      </w:r>
    </w:p>
    <w:p w14:paraId="2B8B485C" w14:textId="77777777" w:rsidR="00C27083" w:rsidRPr="007E6EA8" w:rsidRDefault="00C27083" w:rsidP="00C27083">
      <w:pPr>
        <w:spacing w:line="360" w:lineRule="auto"/>
        <w:jc w:val="both"/>
        <w:rPr>
          <w:rFonts w:ascii="Times New Roman" w:hAnsi="Times New Roman"/>
          <w:sz w:val="24"/>
          <w:szCs w:val="24"/>
        </w:rPr>
      </w:pPr>
    </w:p>
    <w:p w14:paraId="1963C15F" w14:textId="720145EF" w:rsidR="00C27083" w:rsidRPr="007E6EA8" w:rsidRDefault="00C27083" w:rsidP="00C27083">
      <w:pPr>
        <w:pStyle w:val="WW-Default"/>
        <w:spacing w:after="180" w:line="360" w:lineRule="auto"/>
        <w:rPr>
          <w:rFonts w:ascii="Times New Roman" w:hAnsi="Times New Roman" w:cs="Times New Roman"/>
          <w:b/>
          <w:color w:val="auto"/>
        </w:rPr>
      </w:pPr>
      <w:proofErr w:type="gramStart"/>
      <w:r w:rsidRPr="007E6EA8">
        <w:rPr>
          <w:rFonts w:ascii="Times New Roman" w:hAnsi="Times New Roman" w:cs="Times New Roman"/>
          <w:b/>
          <w:bCs/>
          <w:color w:val="auto"/>
        </w:rPr>
        <w:t>3.2.4.2  THE</w:t>
      </w:r>
      <w:proofErr w:type="gramEnd"/>
      <w:r w:rsidRPr="007E6EA8">
        <w:rPr>
          <w:rFonts w:ascii="Times New Roman" w:hAnsi="Times New Roman" w:cs="Times New Roman"/>
          <w:b/>
          <w:bCs/>
          <w:color w:val="auto"/>
        </w:rPr>
        <w:t xml:space="preserve"> WEB  HTML </w:t>
      </w:r>
    </w:p>
    <w:p w14:paraId="7F7C68B1" w14:textId="77777777" w:rsidR="00CF5324" w:rsidRPr="007E6EA8" w:rsidRDefault="00C27083" w:rsidP="00C27083">
      <w:pPr>
        <w:pStyle w:val="WW-Default"/>
        <w:spacing w:after="240" w:line="360" w:lineRule="auto"/>
        <w:jc w:val="both"/>
        <w:rPr>
          <w:rFonts w:ascii="Times New Roman" w:hAnsi="Times New Roman" w:cs="Times New Roman"/>
          <w:color w:val="auto"/>
        </w:rPr>
      </w:pPr>
      <w:r w:rsidRPr="007E6EA8">
        <w:rPr>
          <w:rFonts w:ascii="Times New Roman" w:hAnsi="Times New Roman" w:cs="Times New Roman"/>
          <w:color w:val="auto"/>
        </w:rPr>
        <w:t>World Wide Web (WWW) programming deals with the development of hypertext document interaction mechanisms, which provide the client with a rich and intuitive interface to the information that he or she desires to view. Web development heavily utilizes the functionality of the Hypertext Markup Language, commonly known as HTML.</w:t>
      </w:r>
      <w:r w:rsidR="00CF5324" w:rsidRPr="007E6EA8">
        <w:rPr>
          <w:rFonts w:ascii="Times New Roman" w:hAnsi="Times New Roman" w:cs="Times New Roman"/>
          <w:color w:val="auto"/>
        </w:rPr>
        <w:t xml:space="preserve"> </w:t>
      </w:r>
    </w:p>
    <w:p w14:paraId="22FE2C16" w14:textId="3B92881C" w:rsidR="00C27083" w:rsidRPr="007E6EA8" w:rsidRDefault="00C27083" w:rsidP="00C27083">
      <w:pPr>
        <w:pStyle w:val="WW-Default"/>
        <w:spacing w:after="240" w:line="360" w:lineRule="auto"/>
        <w:jc w:val="both"/>
        <w:rPr>
          <w:rFonts w:ascii="Times New Roman" w:hAnsi="Times New Roman" w:cs="Times New Roman"/>
          <w:color w:val="auto"/>
        </w:rPr>
      </w:pPr>
      <w:r w:rsidRPr="007E6EA8">
        <w:rPr>
          <w:rFonts w:ascii="Times New Roman" w:hAnsi="Times New Roman" w:cs="Times New Roman"/>
          <w:color w:val="auto"/>
        </w:rPr>
        <w:t xml:space="preserve"> </w:t>
      </w:r>
      <w:r w:rsidR="0066592A" w:rsidRPr="007E6EA8">
        <w:rPr>
          <w:rFonts w:ascii="Times New Roman" w:hAnsi="Times New Roman" w:cs="Times New Roman"/>
          <w:color w:val="auto"/>
        </w:rPr>
        <w:t>HTML, or </w:t>
      </w:r>
      <w:proofErr w:type="spellStart"/>
      <w:r w:rsidR="0066592A" w:rsidRPr="007E6EA8">
        <w:rPr>
          <w:rFonts w:ascii="Times New Roman" w:hAnsi="Times New Roman" w:cs="Times New Roman"/>
          <w:b/>
          <w:bCs/>
          <w:color w:val="auto"/>
        </w:rPr>
        <w:t>HyperText</w:t>
      </w:r>
      <w:proofErr w:type="spellEnd"/>
      <w:r w:rsidR="0066592A" w:rsidRPr="007E6EA8">
        <w:rPr>
          <w:rFonts w:ascii="Times New Roman" w:hAnsi="Times New Roman" w:cs="Times New Roman"/>
          <w:b/>
          <w:bCs/>
          <w:color w:val="auto"/>
        </w:rPr>
        <w:t xml:space="preserve"> Markup Language</w:t>
      </w:r>
      <w:r w:rsidR="0066592A" w:rsidRPr="007E6EA8">
        <w:rPr>
          <w:rFonts w:ascii="Times New Roman" w:hAnsi="Times New Roman" w:cs="Times New Roman"/>
          <w:color w:val="auto"/>
        </w:rPr>
        <w:t xml:space="preserve">, is the standard markup language used to create web pages. It’s a combination of Hypertext, which defines the link between web pages, and Markup language, which is used to define the text document within tags to structure web pages. This language is used to annotate text so that machines can understand and manipulate it accordingly. HTML is human-readable and uses tags to define what manipulation has to be done on the text. </w:t>
      </w:r>
      <w:r w:rsidRPr="007E6EA8">
        <w:rPr>
          <w:rFonts w:ascii="Times New Roman" w:hAnsi="Times New Roman" w:cs="Times New Roman"/>
          <w:color w:val="auto"/>
        </w:rPr>
        <w:t xml:space="preserve">HTML is a simple scripting language that is interpreted within a web browser. It provides functionality to identify and specify how information is presented to the user. Some of the important features of HTML that make it ideal for online representation of information are – </w:t>
      </w:r>
    </w:p>
    <w:p w14:paraId="0BEE01EA" w14:textId="435B192B" w:rsidR="00C27083" w:rsidRPr="007E6EA8" w:rsidRDefault="00C27083" w:rsidP="00C27083">
      <w:pPr>
        <w:pStyle w:val="WW-Default"/>
        <w:numPr>
          <w:ilvl w:val="0"/>
          <w:numId w:val="14"/>
        </w:numPr>
        <w:spacing w:after="240" w:line="360" w:lineRule="auto"/>
        <w:ind w:left="0" w:firstLine="0"/>
        <w:jc w:val="both"/>
        <w:rPr>
          <w:rFonts w:ascii="Times New Roman" w:hAnsi="Times New Roman" w:cs="Times New Roman"/>
          <w:color w:val="auto"/>
        </w:rPr>
      </w:pPr>
      <w:r w:rsidRPr="007E6EA8">
        <w:rPr>
          <w:rFonts w:ascii="Times New Roman" w:hAnsi="Times New Roman" w:cs="Times New Roman"/>
          <w:color w:val="auto"/>
        </w:rPr>
        <w:t xml:space="preserve">Ease of Use – HTML constructs are very easy to comprehend, and can be used </w:t>
      </w:r>
      <w:r w:rsidR="00DF78CE" w:rsidRPr="007E6EA8">
        <w:rPr>
          <w:rFonts w:ascii="Times New Roman" w:hAnsi="Times New Roman" w:cs="Times New Roman"/>
          <w:color w:val="auto"/>
        </w:rPr>
        <w:tab/>
      </w:r>
      <w:r w:rsidRPr="007E6EA8">
        <w:rPr>
          <w:rFonts w:ascii="Times New Roman" w:hAnsi="Times New Roman" w:cs="Times New Roman"/>
          <w:color w:val="auto"/>
        </w:rPr>
        <w:t xml:space="preserve">effectively by anybody. </w:t>
      </w:r>
    </w:p>
    <w:p w14:paraId="44CC3125" w14:textId="18E17059" w:rsidR="00C27083" w:rsidRPr="007E6EA8" w:rsidRDefault="00C27083" w:rsidP="00C27083">
      <w:pPr>
        <w:pStyle w:val="WW-Default"/>
        <w:numPr>
          <w:ilvl w:val="0"/>
          <w:numId w:val="14"/>
        </w:numPr>
        <w:spacing w:after="240" w:line="360" w:lineRule="auto"/>
        <w:ind w:left="0" w:firstLine="0"/>
        <w:jc w:val="both"/>
        <w:rPr>
          <w:rFonts w:ascii="Times New Roman" w:eastAsia="Arial" w:hAnsi="Times New Roman" w:cs="Times New Roman"/>
          <w:color w:val="auto"/>
        </w:rPr>
      </w:pPr>
      <w:r w:rsidRPr="007E6EA8">
        <w:rPr>
          <w:rFonts w:ascii="Times New Roman" w:hAnsi="Times New Roman" w:cs="Times New Roman"/>
          <w:color w:val="auto"/>
        </w:rPr>
        <w:lastRenderedPageBreak/>
        <w:t xml:space="preserve">Machine Independence – The methodology used by HTML to mark up information is </w:t>
      </w:r>
      <w:r w:rsidR="00DF78CE" w:rsidRPr="007E6EA8">
        <w:rPr>
          <w:rFonts w:ascii="Times New Roman" w:hAnsi="Times New Roman" w:cs="Times New Roman"/>
          <w:color w:val="auto"/>
        </w:rPr>
        <w:tab/>
      </w:r>
      <w:r w:rsidRPr="007E6EA8">
        <w:rPr>
          <w:rFonts w:ascii="Times New Roman" w:hAnsi="Times New Roman" w:cs="Times New Roman"/>
          <w:color w:val="auto"/>
        </w:rPr>
        <w:t xml:space="preserve">independent of its representation on a particular hardware or software architecture. </w:t>
      </w:r>
    </w:p>
    <w:p w14:paraId="688628B0" w14:textId="77777777" w:rsidR="00C27083" w:rsidRPr="007E6EA8" w:rsidRDefault="00C27083" w:rsidP="00C27083">
      <w:pPr>
        <w:pStyle w:val="WW-Default"/>
        <w:numPr>
          <w:ilvl w:val="0"/>
          <w:numId w:val="14"/>
        </w:numPr>
        <w:spacing w:after="240" w:line="360" w:lineRule="auto"/>
        <w:ind w:left="0" w:firstLine="0"/>
        <w:jc w:val="both"/>
        <w:rPr>
          <w:rFonts w:ascii="Times New Roman" w:eastAsia="Arial" w:hAnsi="Times New Roman" w:cs="Times New Roman"/>
          <w:color w:val="auto"/>
        </w:rPr>
      </w:pPr>
      <w:r w:rsidRPr="007E6EA8">
        <w:rPr>
          <w:rFonts w:ascii="Times New Roman" w:eastAsia="Arial" w:hAnsi="Times New Roman" w:cs="Times New Roman"/>
          <w:color w:val="auto"/>
        </w:rPr>
        <w:t xml:space="preserve"> </w:t>
      </w:r>
      <w:r w:rsidRPr="007E6EA8">
        <w:rPr>
          <w:rFonts w:ascii="Times New Roman" w:hAnsi="Times New Roman" w:cs="Times New Roman"/>
          <w:color w:val="auto"/>
        </w:rPr>
        <w:t xml:space="preserve">Standardization – HTML syntax is a worldwide standard, developed by the W3C </w:t>
      </w:r>
    </w:p>
    <w:p w14:paraId="7DD3D661" w14:textId="77777777" w:rsidR="00C27083" w:rsidRPr="007E6EA8" w:rsidRDefault="00C27083" w:rsidP="00C27083">
      <w:pPr>
        <w:pStyle w:val="WW-Default"/>
        <w:numPr>
          <w:ilvl w:val="0"/>
          <w:numId w:val="14"/>
        </w:numPr>
        <w:spacing w:after="240" w:line="360" w:lineRule="auto"/>
        <w:ind w:left="0" w:firstLine="0"/>
        <w:jc w:val="both"/>
        <w:rPr>
          <w:rFonts w:ascii="Times New Roman" w:eastAsia="Arial" w:hAnsi="Times New Roman" w:cs="Times New Roman"/>
          <w:color w:val="auto"/>
        </w:rPr>
      </w:pPr>
      <w:r w:rsidRPr="007E6EA8">
        <w:rPr>
          <w:rFonts w:ascii="Times New Roman" w:eastAsia="Arial" w:hAnsi="Times New Roman" w:cs="Times New Roman"/>
          <w:color w:val="auto"/>
        </w:rPr>
        <w:t xml:space="preserve"> </w:t>
      </w:r>
      <w:r w:rsidRPr="007E6EA8">
        <w:rPr>
          <w:rFonts w:ascii="Times New Roman" w:hAnsi="Times New Roman" w:cs="Times New Roman"/>
          <w:color w:val="auto"/>
        </w:rPr>
        <w:t>Flexible – HTML has been extended in many forms to provide additional functionality.</w:t>
      </w:r>
    </w:p>
    <w:p w14:paraId="04A47A62" w14:textId="77777777" w:rsidR="00CF5324" w:rsidRPr="007E6EA8" w:rsidRDefault="00CF5324" w:rsidP="00CF5324">
      <w:pPr>
        <w:pStyle w:val="WW-Default"/>
        <w:spacing w:after="240" w:line="360" w:lineRule="auto"/>
        <w:jc w:val="both"/>
        <w:rPr>
          <w:rFonts w:ascii="Times New Roman" w:eastAsia="Arial" w:hAnsi="Times New Roman" w:cs="Times New Roman"/>
          <w:color w:val="auto"/>
        </w:rPr>
      </w:pPr>
    </w:p>
    <w:p w14:paraId="42D43D66" w14:textId="542F4C95" w:rsidR="00C27083" w:rsidRPr="007E6EA8" w:rsidRDefault="00DF78CE" w:rsidP="00C27083">
      <w:pPr>
        <w:pStyle w:val="NormalWeb"/>
        <w:spacing w:after="0" w:line="360" w:lineRule="auto"/>
        <w:ind w:left="0"/>
        <w:jc w:val="both"/>
        <w:rPr>
          <w:b/>
          <w:u w:val="single"/>
        </w:rPr>
      </w:pPr>
      <w:r w:rsidRPr="007E6EA8">
        <w:rPr>
          <w:b/>
          <w:bCs/>
        </w:rPr>
        <w:t>3.2.4.</w:t>
      </w:r>
      <w:r w:rsidR="00CF5324" w:rsidRPr="007E6EA8">
        <w:rPr>
          <w:b/>
          <w:bCs/>
        </w:rPr>
        <w:t xml:space="preserve">3 </w:t>
      </w:r>
      <w:r w:rsidRPr="007E6EA8">
        <w:rPr>
          <w:b/>
          <w:bCs/>
        </w:rPr>
        <w:t xml:space="preserve">  </w:t>
      </w:r>
      <w:r w:rsidRPr="007E6EA8">
        <w:rPr>
          <w:b/>
        </w:rPr>
        <w:t>CSS: CASCADING STYLE SHEET</w:t>
      </w:r>
    </w:p>
    <w:p w14:paraId="63445D20" w14:textId="77777777" w:rsidR="00C27083" w:rsidRPr="007E6EA8" w:rsidRDefault="00C27083" w:rsidP="00C27083">
      <w:pPr>
        <w:spacing w:after="120" w:line="360" w:lineRule="auto"/>
        <w:jc w:val="both"/>
        <w:rPr>
          <w:rFonts w:ascii="Times New Roman" w:hAnsi="Times New Roman"/>
          <w:bCs/>
          <w:sz w:val="24"/>
          <w:szCs w:val="24"/>
        </w:rPr>
      </w:pPr>
      <w:r w:rsidRPr="007E6EA8">
        <w:rPr>
          <w:rFonts w:ascii="Times New Roman" w:hAnsi="Times New Roman"/>
          <w:bCs/>
          <w:sz w:val="24"/>
          <w:szCs w:val="24"/>
        </w:rPr>
        <w:t>Basically used for styling purpose.</w:t>
      </w:r>
    </w:p>
    <w:p w14:paraId="50B5841E" w14:textId="77777777" w:rsidR="00C27083" w:rsidRPr="007E6EA8" w:rsidRDefault="00C27083" w:rsidP="00C27083">
      <w:pPr>
        <w:spacing w:line="360" w:lineRule="auto"/>
        <w:jc w:val="both"/>
        <w:rPr>
          <w:rFonts w:ascii="Times New Roman" w:hAnsi="Times New Roman"/>
          <w:bCs/>
          <w:sz w:val="24"/>
          <w:szCs w:val="24"/>
        </w:rPr>
      </w:pPr>
      <w:r w:rsidRPr="007E6EA8">
        <w:rPr>
          <w:rFonts w:ascii="Times New Roman" w:hAnsi="Times New Roman"/>
          <w:bCs/>
          <w:sz w:val="24"/>
          <w:szCs w:val="24"/>
        </w:rPr>
        <w:t>Syntax:</w:t>
      </w:r>
    </w:p>
    <w:p w14:paraId="7E79EA08" w14:textId="32E17459" w:rsidR="004D3CEC" w:rsidRPr="007E6EA8" w:rsidRDefault="00C042DC" w:rsidP="004D3CEC">
      <w:pPr>
        <w:pStyle w:val="NormalWeb"/>
        <w:spacing w:before="100" w:beforeAutospacing="1" w:after="100" w:afterAutospacing="1" w:line="360" w:lineRule="auto"/>
        <w:ind w:left="0"/>
      </w:pPr>
      <w:r w:rsidRPr="007E6EA8">
        <w:rPr>
          <w:noProof/>
          <w:lang w:val="en-IN" w:eastAsia="en-IN" w:bidi="ar-SA"/>
        </w:rPr>
        <w:drawing>
          <wp:inline distT="0" distB="0" distL="0" distR="0" wp14:anchorId="70F494FB" wp14:editId="720448A8">
            <wp:extent cx="3162300" cy="1638300"/>
            <wp:effectExtent l="0" t="0" r="0" b="0"/>
            <wp:docPr id="564407908" name="Picture 35" descr="Figure explaining selector, property and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xplaining selector, property and valu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2300" cy="1638300"/>
                    </a:xfrm>
                    <a:prstGeom prst="rect">
                      <a:avLst/>
                    </a:prstGeom>
                    <a:noFill/>
                    <a:ln>
                      <a:noFill/>
                    </a:ln>
                  </pic:spPr>
                </pic:pic>
              </a:graphicData>
            </a:graphic>
          </wp:inline>
        </w:drawing>
      </w:r>
    </w:p>
    <w:p w14:paraId="449ED8DA" w14:textId="77777777" w:rsidR="004D3CEC" w:rsidRPr="007E6EA8" w:rsidRDefault="004D3CEC" w:rsidP="00CF06A9">
      <w:pPr>
        <w:pStyle w:val="NormalWeb"/>
        <w:spacing w:before="100" w:beforeAutospacing="1" w:after="100" w:afterAutospacing="1" w:line="360" w:lineRule="auto"/>
        <w:ind w:left="0"/>
      </w:pPr>
    </w:p>
    <w:p w14:paraId="0A6A19AB" w14:textId="77777777" w:rsidR="004D3CEC" w:rsidRPr="007E6EA8" w:rsidRDefault="004D3CEC" w:rsidP="004D3CEC">
      <w:pPr>
        <w:pStyle w:val="NormalWeb"/>
        <w:spacing w:after="0" w:line="360" w:lineRule="auto"/>
        <w:ind w:left="0"/>
        <w:jc w:val="both"/>
      </w:pPr>
      <w:r w:rsidRPr="007E6EA8">
        <w:t>A CSS rule has two main parts: a selector, and one or more declarations:</w:t>
      </w:r>
    </w:p>
    <w:p w14:paraId="23677197" w14:textId="77777777" w:rsidR="004D3CEC" w:rsidRPr="007E6EA8" w:rsidRDefault="004D3CEC" w:rsidP="004D3CEC">
      <w:pPr>
        <w:pStyle w:val="NormalWeb"/>
        <w:spacing w:after="0" w:line="360" w:lineRule="auto"/>
        <w:ind w:left="0"/>
        <w:jc w:val="both"/>
      </w:pPr>
      <w:r w:rsidRPr="007E6EA8">
        <w:t>The selector is normally the HTML element you want to style.</w:t>
      </w:r>
    </w:p>
    <w:p w14:paraId="527D77BC" w14:textId="77777777" w:rsidR="004D3CEC" w:rsidRPr="007E6EA8" w:rsidRDefault="004D3CEC" w:rsidP="004D3CEC">
      <w:pPr>
        <w:pStyle w:val="NormalWeb"/>
        <w:spacing w:after="0" w:line="360" w:lineRule="auto"/>
        <w:ind w:left="0"/>
        <w:jc w:val="both"/>
      </w:pPr>
      <w:r w:rsidRPr="007E6EA8">
        <w:t>Each declaration consists of a property and a value.</w:t>
      </w:r>
    </w:p>
    <w:p w14:paraId="7C032735" w14:textId="77777777" w:rsidR="00307772" w:rsidRPr="007E6EA8" w:rsidRDefault="00307772" w:rsidP="00307772">
      <w:pPr>
        <w:pStyle w:val="NormalWeb"/>
        <w:spacing w:after="0" w:line="360" w:lineRule="auto"/>
        <w:ind w:left="0"/>
        <w:jc w:val="both"/>
      </w:pPr>
      <w:r w:rsidRPr="007E6EA8">
        <w:t>This page will be save with the extension .</w:t>
      </w:r>
      <w:proofErr w:type="spellStart"/>
      <w:r w:rsidRPr="007E6EA8">
        <w:t>css</w:t>
      </w:r>
      <w:proofErr w:type="spellEnd"/>
    </w:p>
    <w:p w14:paraId="20041989" w14:textId="77777777" w:rsidR="00307772" w:rsidRPr="007E6EA8" w:rsidRDefault="00307772" w:rsidP="00307772">
      <w:pPr>
        <w:pStyle w:val="NormalWeb"/>
        <w:spacing w:after="0" w:line="360" w:lineRule="auto"/>
        <w:ind w:left="0"/>
        <w:jc w:val="both"/>
      </w:pPr>
      <w:r w:rsidRPr="007E6EA8">
        <w:t>The property is the style attribute you want to change. Each property has a value.</w:t>
      </w:r>
    </w:p>
    <w:p w14:paraId="58546B38" w14:textId="77777777" w:rsidR="00307772" w:rsidRPr="007E6EA8" w:rsidRDefault="00307772" w:rsidP="00307772">
      <w:pPr>
        <w:pStyle w:val="NormalWeb"/>
        <w:spacing w:after="0" w:line="360" w:lineRule="auto"/>
        <w:ind w:left="0"/>
        <w:jc w:val="both"/>
      </w:pPr>
    </w:p>
    <w:p w14:paraId="39A22401" w14:textId="77777777" w:rsidR="00307772" w:rsidRPr="007E6EA8" w:rsidRDefault="00307772" w:rsidP="00307772">
      <w:pPr>
        <w:pStyle w:val="NormalWeb"/>
        <w:spacing w:after="0" w:line="360" w:lineRule="auto"/>
        <w:ind w:left="0"/>
        <w:jc w:val="both"/>
        <w:rPr>
          <w:rStyle w:val="apple-style-span"/>
        </w:rPr>
      </w:pPr>
      <w:r w:rsidRPr="007E6EA8">
        <w:rPr>
          <w:rStyle w:val="fancyfirst"/>
        </w:rPr>
        <w:t>C</w:t>
      </w:r>
      <w:r w:rsidRPr="007E6EA8">
        <w:rPr>
          <w:rStyle w:val="apple-style-span"/>
        </w:rPr>
        <w:t>SS can be added to your pages at 3 different levels:</w:t>
      </w:r>
    </w:p>
    <w:p w14:paraId="1C4BF9FB" w14:textId="471C2B4E" w:rsidR="00307772" w:rsidRPr="007E6EA8" w:rsidRDefault="00307772" w:rsidP="00307772">
      <w:pPr>
        <w:pStyle w:val="NormalWeb"/>
        <w:numPr>
          <w:ilvl w:val="0"/>
          <w:numId w:val="15"/>
        </w:numPr>
        <w:spacing w:after="0" w:line="360" w:lineRule="auto"/>
        <w:ind w:left="0" w:firstLine="0"/>
        <w:jc w:val="both"/>
        <w:rPr>
          <w:rStyle w:val="apple-style-span"/>
        </w:rPr>
      </w:pPr>
      <w:r w:rsidRPr="007E6EA8">
        <w:rPr>
          <w:rStyle w:val="apple-style-span"/>
        </w:rPr>
        <w:t>Internal</w:t>
      </w:r>
    </w:p>
    <w:p w14:paraId="29C1CDD4" w14:textId="77777777" w:rsidR="00307772" w:rsidRPr="007E6EA8" w:rsidRDefault="00307772" w:rsidP="00307772">
      <w:pPr>
        <w:pStyle w:val="NormalWeb"/>
        <w:numPr>
          <w:ilvl w:val="0"/>
          <w:numId w:val="15"/>
        </w:numPr>
        <w:spacing w:after="0" w:line="360" w:lineRule="auto"/>
        <w:ind w:left="0" w:firstLine="0"/>
        <w:jc w:val="both"/>
        <w:rPr>
          <w:rStyle w:val="apple-style-span"/>
        </w:rPr>
      </w:pPr>
      <w:r w:rsidRPr="007E6EA8">
        <w:rPr>
          <w:rStyle w:val="apple-style-span"/>
        </w:rPr>
        <w:t>External</w:t>
      </w:r>
    </w:p>
    <w:p w14:paraId="0B0207F9" w14:textId="77777777" w:rsidR="00307772" w:rsidRPr="007E6EA8" w:rsidRDefault="00307772" w:rsidP="00307772">
      <w:pPr>
        <w:pStyle w:val="NormalWeb"/>
        <w:numPr>
          <w:ilvl w:val="0"/>
          <w:numId w:val="15"/>
        </w:numPr>
        <w:spacing w:after="0" w:line="360" w:lineRule="auto"/>
        <w:ind w:left="0" w:firstLine="0"/>
        <w:jc w:val="both"/>
        <w:rPr>
          <w:rStyle w:val="apple-style-span"/>
        </w:rPr>
      </w:pPr>
      <w:r w:rsidRPr="007E6EA8">
        <w:rPr>
          <w:rStyle w:val="apple-style-span"/>
        </w:rPr>
        <w:t>Inline</w:t>
      </w:r>
    </w:p>
    <w:p w14:paraId="4C6CE207" w14:textId="77777777" w:rsidR="004B0C59" w:rsidRPr="007E6EA8" w:rsidRDefault="004B0C59" w:rsidP="004B0C59">
      <w:pPr>
        <w:pStyle w:val="NormalWeb"/>
        <w:spacing w:after="0" w:line="360" w:lineRule="auto"/>
        <w:ind w:left="0"/>
        <w:jc w:val="both"/>
        <w:rPr>
          <w:rStyle w:val="apple-style-span"/>
        </w:rPr>
      </w:pPr>
    </w:p>
    <w:p w14:paraId="1896A849" w14:textId="48A91EF0" w:rsidR="004B0C59" w:rsidRPr="007E6EA8" w:rsidRDefault="004B0C59" w:rsidP="004B0C59">
      <w:pPr>
        <w:pStyle w:val="WW-Default"/>
        <w:spacing w:after="240" w:line="360" w:lineRule="auto"/>
        <w:rPr>
          <w:rFonts w:ascii="Times New Roman" w:eastAsia="Arial" w:hAnsi="Times New Roman" w:cs="Times New Roman"/>
          <w:b/>
          <w:color w:val="auto"/>
        </w:rPr>
      </w:pPr>
      <w:proofErr w:type="gramStart"/>
      <w:r w:rsidRPr="007E6EA8">
        <w:rPr>
          <w:rFonts w:ascii="Times New Roman" w:hAnsi="Times New Roman" w:cs="Times New Roman"/>
          <w:b/>
          <w:bCs/>
          <w:color w:val="auto"/>
        </w:rPr>
        <w:t>3.2.4.</w:t>
      </w:r>
      <w:r w:rsidR="00CF5324" w:rsidRPr="007E6EA8">
        <w:rPr>
          <w:rFonts w:ascii="Times New Roman" w:hAnsi="Times New Roman" w:cs="Times New Roman"/>
          <w:b/>
          <w:bCs/>
          <w:color w:val="auto"/>
        </w:rPr>
        <w:t xml:space="preserve">4 </w:t>
      </w:r>
      <w:r w:rsidRPr="007E6EA8">
        <w:rPr>
          <w:rFonts w:ascii="Times New Roman" w:hAnsi="Times New Roman" w:cs="Times New Roman"/>
          <w:b/>
          <w:bCs/>
          <w:color w:val="auto"/>
        </w:rPr>
        <w:t xml:space="preserve"> APACHE</w:t>
      </w:r>
      <w:proofErr w:type="gramEnd"/>
      <w:r w:rsidRPr="007E6EA8">
        <w:rPr>
          <w:rFonts w:ascii="Times New Roman" w:hAnsi="Times New Roman" w:cs="Times New Roman"/>
          <w:b/>
          <w:bCs/>
          <w:color w:val="auto"/>
        </w:rPr>
        <w:tab/>
      </w:r>
    </w:p>
    <w:p w14:paraId="43A1161E" w14:textId="77777777" w:rsidR="00CF5324" w:rsidRPr="007E6EA8" w:rsidRDefault="00CF5324" w:rsidP="00CF5324">
      <w:pPr>
        <w:pStyle w:val="WW-Default"/>
        <w:spacing w:line="360" w:lineRule="auto"/>
        <w:rPr>
          <w:rFonts w:ascii="Times New Roman" w:hAnsi="Times New Roman" w:cs="Times New Roman"/>
          <w:lang w:val="en-IN"/>
        </w:rPr>
      </w:pPr>
      <w:r w:rsidRPr="007E6EA8">
        <w:rPr>
          <w:rFonts w:ascii="Times New Roman" w:hAnsi="Times New Roman" w:cs="Times New Roman"/>
          <w:lang w:val="en-IN"/>
        </w:rPr>
        <w:lastRenderedPageBreak/>
        <w:t xml:space="preserve">Apache is free and open-source software of web server that is used by </w:t>
      </w:r>
      <w:proofErr w:type="spellStart"/>
      <w:r w:rsidRPr="007E6EA8">
        <w:rPr>
          <w:rFonts w:ascii="Times New Roman" w:hAnsi="Times New Roman" w:cs="Times New Roman"/>
          <w:lang w:val="en-IN"/>
        </w:rPr>
        <w:t>approx</w:t>
      </w:r>
      <w:proofErr w:type="spellEnd"/>
      <w:r w:rsidRPr="007E6EA8">
        <w:rPr>
          <w:rFonts w:ascii="Times New Roman" w:hAnsi="Times New Roman" w:cs="Times New Roman"/>
          <w:lang w:val="en-IN"/>
        </w:rPr>
        <w:t> </w:t>
      </w:r>
      <w:r w:rsidRPr="007E6EA8">
        <w:rPr>
          <w:rFonts w:ascii="Times New Roman" w:hAnsi="Times New Roman" w:cs="Times New Roman"/>
          <w:b/>
          <w:bCs/>
          <w:lang w:val="en-IN"/>
        </w:rPr>
        <w:t>40% of websites</w:t>
      </w:r>
      <w:r w:rsidRPr="007E6EA8">
        <w:rPr>
          <w:rFonts w:ascii="Times New Roman" w:hAnsi="Times New Roman" w:cs="Times New Roman"/>
          <w:lang w:val="en-IN"/>
        </w:rPr>
        <w:t> all over the world. Apache </w:t>
      </w:r>
      <w:hyperlink r:id="rId10" w:history="1">
        <w:r w:rsidRPr="007E6EA8">
          <w:rPr>
            <w:rStyle w:val="Hyperlink"/>
            <w:rFonts w:ascii="Times New Roman" w:hAnsi="Times New Roman" w:cs="Times New Roman"/>
            <w:lang w:val="en-IN"/>
          </w:rPr>
          <w:t>HTTP</w:t>
        </w:r>
      </w:hyperlink>
      <w:r w:rsidRPr="007E6EA8">
        <w:rPr>
          <w:rFonts w:ascii="Times New Roman" w:hAnsi="Times New Roman" w:cs="Times New Roman"/>
          <w:lang w:val="en-IN"/>
        </w:rPr>
        <w:t> Server is its official name. It is developed and maintained by the </w:t>
      </w:r>
      <w:r w:rsidRPr="007E6EA8">
        <w:rPr>
          <w:rFonts w:ascii="Times New Roman" w:hAnsi="Times New Roman" w:cs="Times New Roman"/>
          <w:b/>
          <w:bCs/>
          <w:lang w:val="en-IN"/>
        </w:rPr>
        <w:t>Apache Software Foundation</w:t>
      </w:r>
      <w:r w:rsidRPr="007E6EA8">
        <w:rPr>
          <w:rFonts w:ascii="Times New Roman" w:hAnsi="Times New Roman" w:cs="Times New Roman"/>
          <w:lang w:val="en-IN"/>
        </w:rPr>
        <w:t>. Apache permits the owners of the websites for serving content over the web. It is the reason why it is known as a "</w:t>
      </w:r>
      <w:r w:rsidRPr="007E6EA8">
        <w:rPr>
          <w:rFonts w:ascii="Times New Roman" w:hAnsi="Times New Roman" w:cs="Times New Roman"/>
          <w:b/>
          <w:bCs/>
          <w:lang w:val="en-IN"/>
        </w:rPr>
        <w:t>web server</w:t>
      </w:r>
      <w:r w:rsidRPr="007E6EA8">
        <w:rPr>
          <w:rFonts w:ascii="Times New Roman" w:hAnsi="Times New Roman" w:cs="Times New Roman"/>
          <w:lang w:val="en-IN"/>
        </w:rPr>
        <w:t>." One of the most reliable and old versions of the Apache web server was published in 1995.</w:t>
      </w:r>
    </w:p>
    <w:p w14:paraId="15DA61AE" w14:textId="77777777" w:rsidR="00CF5324" w:rsidRPr="007E6EA8" w:rsidRDefault="00CF5324" w:rsidP="00CF5324">
      <w:pPr>
        <w:pStyle w:val="WW-Default"/>
        <w:spacing w:line="360" w:lineRule="auto"/>
        <w:rPr>
          <w:rFonts w:ascii="Times New Roman" w:hAnsi="Times New Roman" w:cs="Times New Roman"/>
          <w:lang w:val="en-IN"/>
        </w:rPr>
      </w:pPr>
      <w:r w:rsidRPr="007E6EA8">
        <w:rPr>
          <w:rFonts w:ascii="Times New Roman" w:hAnsi="Times New Roman" w:cs="Times New Roman"/>
          <w:lang w:val="en-IN"/>
        </w:rPr>
        <w:t>If someone wishes to visit any website, they fill-out the name of the domain in their browser address bar. The web server will bring the requested files by performing as the virtual delivery person.</w:t>
      </w:r>
    </w:p>
    <w:p w14:paraId="10895FBD" w14:textId="5414F8FE" w:rsidR="00DC587E" w:rsidRPr="007E6EA8" w:rsidRDefault="004B0C59" w:rsidP="004B0C59">
      <w:pPr>
        <w:pStyle w:val="WW-Default"/>
        <w:spacing w:line="360" w:lineRule="auto"/>
        <w:jc w:val="both"/>
        <w:rPr>
          <w:rFonts w:ascii="Times New Roman" w:hAnsi="Times New Roman" w:cs="Times New Roman"/>
          <w:color w:val="auto"/>
        </w:rPr>
      </w:pPr>
      <w:r w:rsidRPr="007E6EA8">
        <w:rPr>
          <w:rFonts w:ascii="Times New Roman" w:hAnsi="Times New Roman" w:cs="Times New Roman"/>
          <w:color w:val="auto"/>
        </w:rPr>
        <w:t xml:space="preserve"> </w:t>
      </w:r>
    </w:p>
    <w:p w14:paraId="44E656DF" w14:textId="59DD0EB0" w:rsidR="004B0C59" w:rsidRPr="007E6EA8" w:rsidRDefault="004B0C59" w:rsidP="004B0C59">
      <w:pPr>
        <w:pStyle w:val="WW-Default"/>
        <w:spacing w:line="360" w:lineRule="auto"/>
        <w:jc w:val="both"/>
        <w:rPr>
          <w:rFonts w:ascii="Times New Roman" w:hAnsi="Times New Roman" w:cs="Times New Roman"/>
          <w:color w:val="auto"/>
        </w:rPr>
      </w:pPr>
      <w:r w:rsidRPr="007E6EA8">
        <w:rPr>
          <w:rFonts w:ascii="Times New Roman" w:hAnsi="Times New Roman" w:cs="Times New Roman"/>
          <w:color w:val="auto"/>
        </w:rPr>
        <w:t xml:space="preserve"> </w:t>
      </w:r>
    </w:p>
    <w:p w14:paraId="28D144BF" w14:textId="77777777" w:rsidR="00DC587E" w:rsidRPr="007E6EA8" w:rsidRDefault="00DC587E" w:rsidP="00DC587E">
      <w:pPr>
        <w:spacing w:line="360" w:lineRule="auto"/>
        <w:jc w:val="both"/>
        <w:rPr>
          <w:rFonts w:ascii="Times New Roman" w:hAnsi="Times New Roman"/>
          <w:b/>
          <w:sz w:val="24"/>
          <w:szCs w:val="24"/>
        </w:rPr>
      </w:pPr>
      <w:proofErr w:type="gramStart"/>
      <w:r w:rsidRPr="007E6EA8">
        <w:rPr>
          <w:rFonts w:ascii="Times New Roman" w:hAnsi="Times New Roman"/>
          <w:b/>
          <w:sz w:val="24"/>
          <w:szCs w:val="24"/>
        </w:rPr>
        <w:t>3.2.4.5  JAVA</w:t>
      </w:r>
      <w:proofErr w:type="gramEnd"/>
      <w:r w:rsidRPr="007E6EA8">
        <w:rPr>
          <w:rFonts w:ascii="Times New Roman" w:hAnsi="Times New Roman"/>
          <w:b/>
          <w:sz w:val="24"/>
          <w:szCs w:val="24"/>
        </w:rPr>
        <w:t xml:space="preserve"> SCRIPT</w:t>
      </w:r>
    </w:p>
    <w:p w14:paraId="2FF671EE" w14:textId="78DFD0B6" w:rsidR="00DC587E" w:rsidRPr="007E6EA8" w:rsidRDefault="00DC587E" w:rsidP="00DC587E">
      <w:pPr>
        <w:spacing w:line="360" w:lineRule="auto"/>
        <w:jc w:val="both"/>
        <w:rPr>
          <w:rFonts w:ascii="Times New Roman" w:hAnsi="Times New Roman"/>
          <w:sz w:val="24"/>
          <w:szCs w:val="24"/>
        </w:rPr>
      </w:pPr>
      <w:r w:rsidRPr="007E6EA8">
        <w:rPr>
          <w:rFonts w:ascii="Times New Roman" w:hAnsi="Times New Roman"/>
          <w:sz w:val="24"/>
          <w:szCs w:val="24"/>
        </w:rPr>
        <w:t>Java script is one of the most simple, versatile and effective languages used to extend functionality in websites. Uses range from on screen visual effects to processing and calculating data on web pages with ease as well as extended functionality to websites using  third party scripts  among  several other handy features, however it  possesses some  negative effects that  might  make you want  to think twice before implementing JavaScript on your website.</w:t>
      </w:r>
    </w:p>
    <w:p w14:paraId="753D975B" w14:textId="6EE38B15" w:rsidR="004846EB" w:rsidRPr="007E6EA8" w:rsidRDefault="004846EB" w:rsidP="004846EB">
      <w:pPr>
        <w:spacing w:line="360" w:lineRule="auto"/>
        <w:jc w:val="both"/>
        <w:rPr>
          <w:rFonts w:ascii="Times New Roman" w:hAnsi="Times New Roman"/>
          <w:sz w:val="24"/>
          <w:szCs w:val="24"/>
          <w:lang w:val="en-IN"/>
        </w:rPr>
      </w:pPr>
      <w:proofErr w:type="spellStart"/>
      <w:r w:rsidRPr="007E6EA8">
        <w:rPr>
          <w:rFonts w:ascii="Times New Roman" w:hAnsi="Times New Roman"/>
          <w:b/>
          <w:bCs/>
          <w:sz w:val="24"/>
          <w:szCs w:val="24"/>
          <w:lang w:val="en-IN"/>
        </w:rPr>
        <w:t>Javascript</w:t>
      </w:r>
      <w:proofErr w:type="spellEnd"/>
      <w:proofErr w:type="gramStart"/>
      <w:r w:rsidRPr="007E6EA8">
        <w:rPr>
          <w:rFonts w:ascii="Times New Roman" w:hAnsi="Times New Roman"/>
          <w:sz w:val="24"/>
          <w:szCs w:val="24"/>
          <w:lang w:val="en-IN"/>
        </w:rPr>
        <w:t>  is</w:t>
      </w:r>
      <w:proofErr w:type="gramEnd"/>
      <w:r w:rsidRPr="007E6EA8">
        <w:rPr>
          <w:rFonts w:ascii="Times New Roman" w:hAnsi="Times New Roman"/>
          <w:sz w:val="24"/>
          <w:szCs w:val="24"/>
          <w:lang w:val="en-IN"/>
        </w:rPr>
        <w:tab/>
        <w:t>a lightweight, cross-platform, single-threaded, and interpreted compiled programming language. It is also known as the scripting language for webpages. It is well-known for the development of web pages, and many non-browser environments also use it.</w:t>
      </w:r>
    </w:p>
    <w:p w14:paraId="6A4F1157" w14:textId="2E242ABC" w:rsidR="004846EB" w:rsidRPr="007E6EA8" w:rsidRDefault="004846EB" w:rsidP="00DC587E">
      <w:pPr>
        <w:spacing w:line="360" w:lineRule="auto"/>
        <w:jc w:val="both"/>
        <w:rPr>
          <w:rFonts w:ascii="Times New Roman" w:hAnsi="Times New Roman"/>
          <w:sz w:val="24"/>
          <w:szCs w:val="24"/>
          <w:lang w:val="en-IN"/>
        </w:rPr>
      </w:pPr>
      <w:proofErr w:type="spellStart"/>
      <w:r w:rsidRPr="007E6EA8">
        <w:rPr>
          <w:rFonts w:ascii="Times New Roman" w:hAnsi="Times New Roman"/>
          <w:sz w:val="24"/>
          <w:szCs w:val="24"/>
          <w:lang w:val="en-IN"/>
        </w:rPr>
        <w:t>Javascript</w:t>
      </w:r>
      <w:proofErr w:type="spellEnd"/>
      <w:r w:rsidRPr="007E6EA8">
        <w:rPr>
          <w:rFonts w:ascii="Times New Roman" w:hAnsi="Times New Roman"/>
          <w:sz w:val="24"/>
          <w:szCs w:val="24"/>
          <w:lang w:val="en-IN"/>
        </w:rPr>
        <w:t xml:space="preserve"> is a</w:t>
      </w:r>
      <w:r w:rsidRPr="007E6EA8">
        <w:rPr>
          <w:rFonts w:ascii="Times New Roman" w:hAnsi="Times New Roman"/>
          <w:b/>
          <w:bCs/>
          <w:sz w:val="24"/>
          <w:szCs w:val="24"/>
          <w:lang w:val="en-IN"/>
        </w:rPr>
        <w:t> </w:t>
      </w:r>
      <w:r w:rsidRPr="007E6EA8">
        <w:rPr>
          <w:rFonts w:ascii="Times New Roman" w:hAnsi="Times New Roman"/>
          <w:sz w:val="24"/>
          <w:szCs w:val="24"/>
          <w:lang w:val="en-IN"/>
        </w:rPr>
        <w:t xml:space="preserve">weakly typed language (dynamically typed). </w:t>
      </w:r>
      <w:proofErr w:type="spellStart"/>
      <w:r w:rsidRPr="007E6EA8">
        <w:rPr>
          <w:rFonts w:ascii="Times New Roman" w:hAnsi="Times New Roman"/>
          <w:sz w:val="24"/>
          <w:szCs w:val="24"/>
          <w:lang w:val="en-IN"/>
        </w:rPr>
        <w:t>Javascript</w:t>
      </w:r>
      <w:proofErr w:type="spellEnd"/>
      <w:r w:rsidRPr="007E6EA8">
        <w:rPr>
          <w:rFonts w:ascii="Times New Roman" w:hAnsi="Times New Roman"/>
          <w:sz w:val="24"/>
          <w:szCs w:val="24"/>
          <w:lang w:val="en-IN"/>
        </w:rPr>
        <w:t xml:space="preserve"> can be used for</w:t>
      </w:r>
      <w:proofErr w:type="gramStart"/>
      <w:r w:rsidRPr="007E6EA8">
        <w:rPr>
          <w:rFonts w:ascii="Times New Roman" w:hAnsi="Times New Roman"/>
          <w:sz w:val="24"/>
          <w:szCs w:val="24"/>
          <w:lang w:val="en-IN"/>
        </w:rPr>
        <w:t>  Client</w:t>
      </w:r>
      <w:proofErr w:type="gramEnd"/>
      <w:r w:rsidRPr="007E6EA8">
        <w:rPr>
          <w:rFonts w:ascii="Times New Roman" w:hAnsi="Times New Roman"/>
          <w:sz w:val="24"/>
          <w:szCs w:val="24"/>
          <w:lang w:val="en-IN"/>
        </w:rPr>
        <w:t xml:space="preserve">-side developments as well as Server-side developments. </w:t>
      </w:r>
      <w:proofErr w:type="spellStart"/>
      <w:r w:rsidRPr="007E6EA8">
        <w:rPr>
          <w:rFonts w:ascii="Times New Roman" w:hAnsi="Times New Roman"/>
          <w:sz w:val="24"/>
          <w:szCs w:val="24"/>
          <w:lang w:val="en-IN"/>
        </w:rPr>
        <w:t>Javascript</w:t>
      </w:r>
      <w:proofErr w:type="spellEnd"/>
      <w:r w:rsidRPr="007E6EA8">
        <w:rPr>
          <w:rFonts w:ascii="Times New Roman" w:hAnsi="Times New Roman"/>
          <w:sz w:val="24"/>
          <w:szCs w:val="24"/>
          <w:lang w:val="en-IN"/>
        </w:rPr>
        <w:t xml:space="preserve"> is both an imperative and declarative type of language. </w:t>
      </w:r>
      <w:proofErr w:type="spellStart"/>
      <w:r w:rsidRPr="007E6EA8">
        <w:rPr>
          <w:rFonts w:ascii="Times New Roman" w:hAnsi="Times New Roman"/>
          <w:sz w:val="24"/>
          <w:szCs w:val="24"/>
          <w:lang w:val="en-IN"/>
        </w:rPr>
        <w:t>Javascript</w:t>
      </w:r>
      <w:proofErr w:type="spellEnd"/>
      <w:r w:rsidRPr="007E6EA8">
        <w:rPr>
          <w:rFonts w:ascii="Times New Roman" w:hAnsi="Times New Roman"/>
          <w:sz w:val="24"/>
          <w:szCs w:val="24"/>
          <w:lang w:val="en-IN"/>
        </w:rPr>
        <w:t xml:space="preserve"> contains a standard library of objects, like Array, Date, and Math, and a core set of language elements like operators, control</w:t>
      </w:r>
      <w:r w:rsidRPr="007E6EA8">
        <w:rPr>
          <w:rFonts w:ascii="Times New Roman" w:hAnsi="Times New Roman"/>
          <w:b/>
          <w:bCs/>
          <w:sz w:val="24"/>
          <w:szCs w:val="24"/>
          <w:lang w:val="en-IN"/>
        </w:rPr>
        <w:t xml:space="preserve"> </w:t>
      </w:r>
      <w:r w:rsidRPr="007E6EA8">
        <w:rPr>
          <w:rFonts w:ascii="Times New Roman" w:hAnsi="Times New Roman"/>
          <w:sz w:val="24"/>
          <w:szCs w:val="24"/>
          <w:lang w:val="en-IN"/>
        </w:rPr>
        <w:t>structures, and statements. </w:t>
      </w:r>
    </w:p>
    <w:p w14:paraId="1C7D7175" w14:textId="097DD3EE" w:rsidR="00DC587E" w:rsidRPr="007E6EA8" w:rsidRDefault="004846EB" w:rsidP="00541735">
      <w:pPr>
        <w:pStyle w:val="NormalWeb"/>
        <w:spacing w:before="100" w:beforeAutospacing="1" w:after="100" w:afterAutospacing="1" w:line="360" w:lineRule="auto"/>
        <w:ind w:left="0"/>
        <w:jc w:val="both"/>
        <w:rPr>
          <w:rStyle w:val="Strong"/>
          <w:b w:val="0"/>
          <w:bCs w:val="0"/>
          <w:u w:val="single"/>
        </w:rPr>
      </w:pPr>
      <w:r w:rsidRPr="007E6EA8">
        <w:rPr>
          <w:u w:val="single"/>
        </w:rPr>
        <w:t>ADVANTAGES</w:t>
      </w:r>
    </w:p>
    <w:p w14:paraId="13765F9C" w14:textId="4E4D96B2" w:rsidR="00DC587E" w:rsidRPr="007E6EA8" w:rsidRDefault="00DC587E" w:rsidP="00DC587E">
      <w:pPr>
        <w:numPr>
          <w:ilvl w:val="0"/>
          <w:numId w:val="16"/>
        </w:numPr>
        <w:suppressAutoHyphens/>
        <w:spacing w:before="280" w:after="240" w:line="360" w:lineRule="auto"/>
        <w:ind w:left="0" w:firstLine="0"/>
        <w:jc w:val="both"/>
        <w:rPr>
          <w:rStyle w:val="Strong"/>
          <w:rFonts w:ascii="Times New Roman" w:hAnsi="Times New Roman"/>
          <w:b w:val="0"/>
          <w:bCs w:val="0"/>
          <w:sz w:val="24"/>
          <w:szCs w:val="24"/>
        </w:rPr>
      </w:pPr>
      <w:r w:rsidRPr="007E6EA8">
        <w:rPr>
          <w:rStyle w:val="Strong"/>
          <w:rFonts w:ascii="Times New Roman" w:hAnsi="Times New Roman"/>
          <w:b w:val="0"/>
          <w:bCs w:val="0"/>
          <w:sz w:val="24"/>
          <w:szCs w:val="24"/>
        </w:rPr>
        <w:t>Java is executed on the client side</w:t>
      </w:r>
    </w:p>
    <w:p w14:paraId="022E245E" w14:textId="77777777" w:rsidR="004846EB" w:rsidRPr="007E6EA8" w:rsidRDefault="00DC587E" w:rsidP="00DC587E">
      <w:pPr>
        <w:numPr>
          <w:ilvl w:val="0"/>
          <w:numId w:val="16"/>
        </w:numPr>
        <w:suppressAutoHyphens/>
        <w:spacing w:before="280" w:after="240" w:line="360" w:lineRule="auto"/>
        <w:ind w:left="0" w:firstLine="0"/>
        <w:jc w:val="both"/>
        <w:rPr>
          <w:rFonts w:ascii="Times New Roman" w:hAnsi="Times New Roman"/>
          <w:b/>
          <w:bCs/>
        </w:rPr>
      </w:pPr>
      <w:r w:rsidRPr="007E6EA8">
        <w:rPr>
          <w:rStyle w:val="Strong"/>
          <w:rFonts w:ascii="Times New Roman" w:hAnsi="Times New Roman"/>
          <w:b w:val="0"/>
          <w:bCs w:val="0"/>
          <w:sz w:val="24"/>
          <w:szCs w:val="24"/>
        </w:rPr>
        <w:t>Java Script is a relatively easy language</w:t>
      </w:r>
      <w:r w:rsidRPr="007E6EA8">
        <w:rPr>
          <w:rFonts w:ascii="Times New Roman" w:hAnsi="Times New Roman"/>
          <w:b/>
          <w:bCs/>
          <w:sz w:val="24"/>
          <w:szCs w:val="24"/>
        </w:rPr>
        <w:t xml:space="preserve"> </w:t>
      </w:r>
    </w:p>
    <w:p w14:paraId="62EB13ED" w14:textId="55A73846" w:rsidR="00DC587E" w:rsidRPr="007E6EA8" w:rsidRDefault="00DC587E" w:rsidP="00DC587E">
      <w:pPr>
        <w:numPr>
          <w:ilvl w:val="0"/>
          <w:numId w:val="16"/>
        </w:numPr>
        <w:suppressAutoHyphens/>
        <w:spacing w:before="280" w:after="240" w:line="360" w:lineRule="auto"/>
        <w:ind w:left="0" w:firstLine="0"/>
        <w:jc w:val="both"/>
        <w:rPr>
          <w:rStyle w:val="Strong"/>
          <w:rFonts w:ascii="Times New Roman" w:hAnsi="Times New Roman"/>
          <w:b w:val="0"/>
          <w:bCs w:val="0"/>
        </w:rPr>
      </w:pPr>
      <w:r w:rsidRPr="007E6EA8">
        <w:rPr>
          <w:rStyle w:val="Strong"/>
          <w:rFonts w:ascii="Times New Roman" w:hAnsi="Times New Roman"/>
          <w:b w:val="0"/>
          <w:bCs w:val="0"/>
          <w:sz w:val="24"/>
          <w:szCs w:val="24"/>
        </w:rPr>
        <w:lastRenderedPageBreak/>
        <w:t>JavaScript is relatively fast to the end user</w:t>
      </w:r>
      <w:r w:rsidRPr="007E6EA8">
        <w:rPr>
          <w:rFonts w:ascii="Times New Roman" w:hAnsi="Times New Roman"/>
          <w:b/>
          <w:bCs/>
          <w:sz w:val="24"/>
          <w:szCs w:val="24"/>
        </w:rPr>
        <w:t xml:space="preserve"> </w:t>
      </w:r>
    </w:p>
    <w:p w14:paraId="5EE7E5BE" w14:textId="77777777" w:rsidR="004846EB" w:rsidRPr="007E6EA8" w:rsidRDefault="00DC587E" w:rsidP="005F5D89">
      <w:pPr>
        <w:numPr>
          <w:ilvl w:val="0"/>
          <w:numId w:val="16"/>
        </w:numPr>
        <w:suppressAutoHyphens/>
        <w:spacing w:before="280" w:after="240" w:line="360" w:lineRule="auto"/>
        <w:ind w:left="0" w:firstLine="0"/>
        <w:jc w:val="both"/>
        <w:rPr>
          <w:rStyle w:val="Strong"/>
          <w:rFonts w:ascii="Times New Roman" w:hAnsi="Times New Roman"/>
          <w:b w:val="0"/>
          <w:bCs w:val="0"/>
          <w:sz w:val="24"/>
          <w:szCs w:val="24"/>
          <w:u w:val="single"/>
        </w:rPr>
      </w:pPr>
      <w:r w:rsidRPr="007E6EA8">
        <w:rPr>
          <w:rStyle w:val="Strong"/>
          <w:rFonts w:ascii="Times New Roman" w:hAnsi="Times New Roman"/>
          <w:b w:val="0"/>
          <w:bCs w:val="0"/>
          <w:sz w:val="24"/>
          <w:szCs w:val="24"/>
        </w:rPr>
        <w:t xml:space="preserve"> Extended</w:t>
      </w:r>
      <w:r w:rsidRPr="007E6EA8">
        <w:rPr>
          <w:rFonts w:ascii="Times New Roman" w:hAnsi="Times New Roman"/>
          <w:b/>
          <w:bCs/>
          <w:sz w:val="24"/>
          <w:szCs w:val="24"/>
        </w:rPr>
        <w:t xml:space="preserve"> </w:t>
      </w:r>
      <w:r w:rsidRPr="007E6EA8">
        <w:rPr>
          <w:rStyle w:val="Strong"/>
          <w:rFonts w:ascii="Times New Roman" w:hAnsi="Times New Roman"/>
          <w:b w:val="0"/>
          <w:bCs w:val="0"/>
          <w:sz w:val="24"/>
          <w:szCs w:val="24"/>
        </w:rPr>
        <w:t xml:space="preserve">functionality to web pages  </w:t>
      </w:r>
    </w:p>
    <w:p w14:paraId="2E75077A" w14:textId="77777777" w:rsidR="004846EB" w:rsidRPr="007E6EA8" w:rsidRDefault="004846EB" w:rsidP="00DC587E">
      <w:pPr>
        <w:widowControl w:val="0"/>
        <w:overflowPunct w:val="0"/>
        <w:adjustRightInd w:val="0"/>
        <w:spacing w:before="240" w:after="240" w:line="360" w:lineRule="auto"/>
        <w:jc w:val="both"/>
        <w:rPr>
          <w:rFonts w:ascii="Times New Roman" w:hAnsi="Times New Roman"/>
          <w:sz w:val="24"/>
          <w:szCs w:val="24"/>
        </w:rPr>
      </w:pPr>
    </w:p>
    <w:p w14:paraId="1E6E07AA" w14:textId="675E77BB" w:rsidR="00DC587E" w:rsidRPr="007E6EA8" w:rsidRDefault="00DC587E" w:rsidP="00DC587E">
      <w:pPr>
        <w:widowControl w:val="0"/>
        <w:overflowPunct w:val="0"/>
        <w:adjustRightInd w:val="0"/>
        <w:spacing w:before="240" w:after="240" w:line="360" w:lineRule="auto"/>
        <w:jc w:val="both"/>
        <w:rPr>
          <w:rFonts w:ascii="Times New Roman" w:hAnsi="Times New Roman"/>
          <w:b/>
          <w:kern w:val="28"/>
          <w:sz w:val="24"/>
          <w:szCs w:val="24"/>
        </w:rPr>
      </w:pPr>
      <w:r w:rsidRPr="007E6EA8">
        <w:rPr>
          <w:rFonts w:ascii="Times New Roman" w:hAnsi="Times New Roman"/>
          <w:b/>
          <w:kern w:val="28"/>
          <w:sz w:val="24"/>
          <w:szCs w:val="24"/>
        </w:rPr>
        <w:t xml:space="preserve">3.2.4.6 </w:t>
      </w:r>
      <w:r w:rsidR="004846EB" w:rsidRPr="007E6EA8">
        <w:rPr>
          <w:rFonts w:ascii="Times New Roman" w:hAnsi="Times New Roman"/>
          <w:b/>
          <w:kern w:val="28"/>
          <w:sz w:val="24"/>
          <w:szCs w:val="24"/>
        </w:rPr>
        <w:t xml:space="preserve">  MY SQL</w:t>
      </w:r>
    </w:p>
    <w:p w14:paraId="7E28D96C" w14:textId="77777777" w:rsidR="00DC587E" w:rsidRPr="007E6EA8" w:rsidRDefault="00DC587E" w:rsidP="00DC587E">
      <w:pPr>
        <w:widowControl w:val="0"/>
        <w:overflowPunct w:val="0"/>
        <w:adjustRightInd w:val="0"/>
        <w:spacing w:after="120" w:line="360" w:lineRule="auto"/>
        <w:jc w:val="both"/>
        <w:rPr>
          <w:rFonts w:ascii="Times New Roman" w:hAnsi="Times New Roman"/>
          <w:kern w:val="28"/>
          <w:sz w:val="24"/>
          <w:szCs w:val="24"/>
        </w:rPr>
      </w:pPr>
      <w:r w:rsidRPr="007E6EA8">
        <w:rPr>
          <w:rFonts w:ascii="Times New Roman" w:hAnsi="Times New Roman"/>
          <w:kern w:val="28"/>
          <w:sz w:val="24"/>
          <w:szCs w:val="24"/>
        </w:rPr>
        <w:t>(Used in backend)</w:t>
      </w:r>
    </w:p>
    <w:p w14:paraId="002A0E2E" w14:textId="77777777" w:rsidR="00DC587E" w:rsidRPr="007E6EA8" w:rsidRDefault="00DC587E" w:rsidP="00DC587E">
      <w:pPr>
        <w:widowControl w:val="0"/>
        <w:overflowPunct w:val="0"/>
        <w:adjustRightInd w:val="0"/>
        <w:spacing w:after="120" w:line="360" w:lineRule="auto"/>
        <w:jc w:val="both"/>
        <w:rPr>
          <w:rFonts w:ascii="Times New Roman" w:hAnsi="Times New Roman"/>
          <w:sz w:val="24"/>
          <w:szCs w:val="24"/>
          <w:u w:val="single"/>
        </w:rPr>
      </w:pPr>
      <w:r w:rsidRPr="007E6EA8">
        <w:rPr>
          <w:rFonts w:ascii="Times New Roman" w:hAnsi="Times New Roman"/>
          <w:sz w:val="24"/>
          <w:szCs w:val="24"/>
          <w:u w:val="single"/>
        </w:rPr>
        <w:t>Introduction:</w:t>
      </w:r>
    </w:p>
    <w:p w14:paraId="1A295A7F" w14:textId="77777777" w:rsidR="002A38F4" w:rsidRPr="007E6EA8" w:rsidRDefault="002A38F4" w:rsidP="002A38F4">
      <w:pPr>
        <w:widowControl w:val="0"/>
        <w:overflowPunct w:val="0"/>
        <w:adjustRightInd w:val="0"/>
        <w:spacing w:after="120" w:line="360" w:lineRule="auto"/>
        <w:jc w:val="both"/>
        <w:rPr>
          <w:rFonts w:ascii="Times New Roman" w:hAnsi="Times New Roman"/>
          <w:kern w:val="28"/>
          <w:sz w:val="24"/>
          <w:szCs w:val="24"/>
          <w:lang w:val="en-IN"/>
        </w:rPr>
      </w:pPr>
      <w:r w:rsidRPr="007E6EA8">
        <w:rPr>
          <w:rFonts w:ascii="Times New Roman" w:hAnsi="Times New Roman"/>
          <w:kern w:val="28"/>
          <w:sz w:val="24"/>
          <w:szCs w:val="24"/>
          <w:lang w:val="en-IN"/>
        </w:rPr>
        <w:t>MySQL is a relational database management system based on the Structured Query Language, which is the popular language for accessing and managing the records in the database. MySQL is open-source and free software under the GNU license. It is supported by </w:t>
      </w:r>
      <w:r w:rsidRPr="007E6EA8">
        <w:rPr>
          <w:rFonts w:ascii="Times New Roman" w:hAnsi="Times New Roman"/>
          <w:b/>
          <w:bCs/>
          <w:kern w:val="28"/>
          <w:sz w:val="24"/>
          <w:szCs w:val="24"/>
          <w:lang w:val="en-IN"/>
        </w:rPr>
        <w:t>Oracle Company</w:t>
      </w:r>
      <w:r w:rsidRPr="007E6EA8">
        <w:rPr>
          <w:rFonts w:ascii="Times New Roman" w:hAnsi="Times New Roman"/>
          <w:kern w:val="28"/>
          <w:sz w:val="24"/>
          <w:szCs w:val="24"/>
          <w:lang w:val="en-IN"/>
        </w:rPr>
        <w:t>.</w:t>
      </w:r>
    </w:p>
    <w:p w14:paraId="782E1BF0" w14:textId="73E35EE0" w:rsidR="002A38F4" w:rsidRPr="007E6EA8" w:rsidRDefault="002A38F4" w:rsidP="00DC587E">
      <w:pPr>
        <w:widowControl w:val="0"/>
        <w:overflowPunct w:val="0"/>
        <w:adjustRightInd w:val="0"/>
        <w:spacing w:after="120" w:line="360" w:lineRule="auto"/>
        <w:jc w:val="both"/>
        <w:rPr>
          <w:rFonts w:ascii="Times New Roman" w:hAnsi="Times New Roman"/>
          <w:kern w:val="28"/>
          <w:sz w:val="24"/>
          <w:szCs w:val="24"/>
          <w:lang w:val="en-IN"/>
        </w:rPr>
      </w:pPr>
      <w:r w:rsidRPr="007E6EA8">
        <w:rPr>
          <w:rFonts w:ascii="Times New Roman" w:hAnsi="Times New Roman"/>
          <w:kern w:val="28"/>
          <w:sz w:val="24"/>
          <w:szCs w:val="24"/>
          <w:lang w:val="en-IN"/>
        </w:rPr>
        <w:t>Our MySQL tutorial includes all topics of MySQL database that provides for how to manage database and to manipulate data with the help of various SQL queries. These queries are: insert records, update records, delete records, select records, create tables, drop tables, etc. There are also given MySQL interview questions to help you better understand the MySQL database.</w:t>
      </w:r>
    </w:p>
    <w:p w14:paraId="7B6D5E77" w14:textId="257FB396" w:rsidR="00DC587E" w:rsidRPr="007E6EA8" w:rsidRDefault="00DC587E" w:rsidP="00DC587E">
      <w:pPr>
        <w:spacing w:line="360" w:lineRule="auto"/>
        <w:jc w:val="both"/>
        <w:rPr>
          <w:rFonts w:ascii="Times New Roman" w:hAnsi="Times New Roman"/>
          <w:sz w:val="24"/>
          <w:szCs w:val="24"/>
        </w:rPr>
      </w:pPr>
      <w:r w:rsidRPr="007E6EA8">
        <w:rPr>
          <w:rFonts w:ascii="Times New Roman" w:hAnsi="Times New Roman"/>
          <w:sz w:val="24"/>
          <w:szCs w:val="24"/>
        </w:rPr>
        <w:t xml:space="preserve">MySQL is the most popular online database. It can be used as a </w:t>
      </w:r>
      <w:proofErr w:type="spellStart"/>
      <w:r w:rsidRPr="007E6EA8">
        <w:rPr>
          <w:rFonts w:ascii="Times New Roman" w:hAnsi="Times New Roman"/>
          <w:sz w:val="24"/>
          <w:szCs w:val="24"/>
        </w:rPr>
        <w:t>stand alone</w:t>
      </w:r>
      <w:proofErr w:type="spellEnd"/>
      <w:r w:rsidRPr="007E6EA8">
        <w:rPr>
          <w:rFonts w:ascii="Times New Roman" w:hAnsi="Times New Roman"/>
          <w:sz w:val="24"/>
          <w:szCs w:val="24"/>
        </w:rPr>
        <w:t xml:space="preserve"> database, or used </w:t>
      </w:r>
      <w:proofErr w:type="gramStart"/>
      <w:r w:rsidRPr="007E6EA8">
        <w:rPr>
          <w:rFonts w:ascii="Times New Roman" w:hAnsi="Times New Roman"/>
          <w:sz w:val="24"/>
          <w:szCs w:val="24"/>
        </w:rPr>
        <w:t xml:space="preserve">as </w:t>
      </w:r>
      <w:r w:rsidR="002A38F4" w:rsidRPr="007E6EA8">
        <w:rPr>
          <w:rFonts w:ascii="Times New Roman" w:hAnsi="Times New Roman"/>
          <w:sz w:val="24"/>
          <w:szCs w:val="24"/>
        </w:rPr>
        <w:t xml:space="preserve"> </w:t>
      </w:r>
      <w:r w:rsidRPr="007E6EA8">
        <w:rPr>
          <w:rFonts w:ascii="Times New Roman" w:hAnsi="Times New Roman"/>
          <w:sz w:val="24"/>
          <w:szCs w:val="24"/>
        </w:rPr>
        <w:t>a</w:t>
      </w:r>
      <w:proofErr w:type="gramEnd"/>
      <w:r w:rsidRPr="007E6EA8">
        <w:rPr>
          <w:rFonts w:ascii="Times New Roman" w:hAnsi="Times New Roman"/>
          <w:sz w:val="24"/>
          <w:szCs w:val="24"/>
        </w:rPr>
        <w:t xml:space="preserve"> back-end for your PHP based website. Using a database of information allows to you create on the fly results for your users. </w:t>
      </w:r>
    </w:p>
    <w:p w14:paraId="2DCE046D" w14:textId="77777777" w:rsidR="00DC587E" w:rsidRPr="007E6EA8" w:rsidRDefault="00DC587E" w:rsidP="00DC587E">
      <w:pPr>
        <w:pStyle w:val="NormalWeb"/>
        <w:numPr>
          <w:ilvl w:val="0"/>
          <w:numId w:val="17"/>
        </w:numPr>
        <w:spacing w:line="360" w:lineRule="auto"/>
        <w:ind w:left="0" w:firstLine="0"/>
        <w:jc w:val="both"/>
      </w:pPr>
      <w:r w:rsidRPr="007E6EA8">
        <w:t>MySQL is a database server</w:t>
      </w:r>
    </w:p>
    <w:p w14:paraId="538C938D" w14:textId="77777777" w:rsidR="00DC587E" w:rsidRPr="007E6EA8" w:rsidRDefault="00DC587E" w:rsidP="00DC587E">
      <w:pPr>
        <w:pStyle w:val="NormalWeb"/>
        <w:numPr>
          <w:ilvl w:val="0"/>
          <w:numId w:val="17"/>
        </w:numPr>
        <w:spacing w:line="360" w:lineRule="auto"/>
        <w:ind w:left="0" w:firstLine="0"/>
        <w:jc w:val="both"/>
      </w:pPr>
      <w:r w:rsidRPr="007E6EA8">
        <w:t>MySQL is ideal for both small and large applications</w:t>
      </w:r>
    </w:p>
    <w:p w14:paraId="53056CC7" w14:textId="77777777" w:rsidR="00DC587E" w:rsidRPr="007E6EA8" w:rsidRDefault="00DC587E" w:rsidP="00DC587E">
      <w:pPr>
        <w:pStyle w:val="NormalWeb"/>
        <w:numPr>
          <w:ilvl w:val="0"/>
          <w:numId w:val="17"/>
        </w:numPr>
        <w:spacing w:line="360" w:lineRule="auto"/>
        <w:ind w:left="0" w:firstLine="0"/>
        <w:jc w:val="both"/>
      </w:pPr>
      <w:r w:rsidRPr="007E6EA8">
        <w:t>MySQL supports standard SQL</w:t>
      </w:r>
    </w:p>
    <w:p w14:paraId="122ADEFE" w14:textId="77777777" w:rsidR="00DC587E" w:rsidRPr="007E6EA8" w:rsidRDefault="00DC587E" w:rsidP="00DC587E">
      <w:pPr>
        <w:pStyle w:val="NormalWeb"/>
        <w:numPr>
          <w:ilvl w:val="0"/>
          <w:numId w:val="17"/>
        </w:numPr>
        <w:spacing w:line="360" w:lineRule="auto"/>
        <w:ind w:left="0" w:firstLine="0"/>
        <w:jc w:val="both"/>
      </w:pPr>
      <w:r w:rsidRPr="007E6EA8">
        <w:t>MySQL compiles on a number of platforms</w:t>
      </w:r>
    </w:p>
    <w:p w14:paraId="14B572E9" w14:textId="3690BBE5" w:rsidR="00DC587E" w:rsidRPr="007E6EA8" w:rsidRDefault="00DC587E" w:rsidP="00DC587E">
      <w:pPr>
        <w:pStyle w:val="NormalWeb"/>
        <w:numPr>
          <w:ilvl w:val="0"/>
          <w:numId w:val="17"/>
        </w:numPr>
        <w:spacing w:line="360" w:lineRule="auto"/>
        <w:ind w:left="0" w:firstLine="0"/>
        <w:jc w:val="both"/>
      </w:pPr>
      <w:r w:rsidRPr="007E6EA8">
        <w:t>MySQL is free to download and use</w:t>
      </w:r>
    </w:p>
    <w:p w14:paraId="2F30DA04" w14:textId="77777777" w:rsidR="002A38F4" w:rsidRPr="007E6EA8" w:rsidRDefault="002A38F4" w:rsidP="002A38F4">
      <w:pPr>
        <w:pStyle w:val="NormalWeb"/>
        <w:spacing w:line="360" w:lineRule="auto"/>
        <w:ind w:left="0"/>
        <w:jc w:val="both"/>
      </w:pPr>
    </w:p>
    <w:p w14:paraId="10061B88" w14:textId="77777777" w:rsidR="00DC587E" w:rsidRPr="007E6EA8" w:rsidRDefault="00DC587E" w:rsidP="00CF06A9">
      <w:pPr>
        <w:pStyle w:val="NormalWeb"/>
        <w:spacing w:before="100" w:beforeAutospacing="1" w:after="100" w:afterAutospacing="1" w:line="360" w:lineRule="auto"/>
        <w:ind w:left="0"/>
        <w:jc w:val="both"/>
      </w:pPr>
      <w:r w:rsidRPr="007E6EA8">
        <w:t xml:space="preserve">You can use MySQL to create databases that contain several tables of information, and within each table you can hold several fields of information. Once you have an existing database you can always add more tables, or remove tables at any time. </w:t>
      </w:r>
    </w:p>
    <w:p w14:paraId="555ADD70" w14:textId="77777777" w:rsidR="00DC587E" w:rsidRPr="007E6EA8" w:rsidRDefault="00DC587E" w:rsidP="00541735">
      <w:pPr>
        <w:pStyle w:val="NormalWeb"/>
        <w:spacing w:before="100" w:beforeAutospacing="1" w:after="100" w:afterAutospacing="1" w:line="360" w:lineRule="auto"/>
        <w:ind w:left="0"/>
        <w:jc w:val="both"/>
      </w:pPr>
      <w:r w:rsidRPr="007E6EA8">
        <w:t xml:space="preserve">MYSQL is one of the top databases available in the market. MYSQL is a relational database with many advanced features and options. Over time, MYSQL has proved itself to be a fast, </w:t>
      </w:r>
      <w:r w:rsidRPr="007E6EA8">
        <w:lastRenderedPageBreak/>
        <w:t>reliable and cost effective competitor to the other more expensive databases like MS SQL Server and Oracle. Here are a few of the advantages of using MYSQL in database development.</w:t>
      </w:r>
    </w:p>
    <w:p w14:paraId="151C6B48" w14:textId="2F072633" w:rsidR="00DC587E" w:rsidRPr="007E6EA8" w:rsidRDefault="002A38F4" w:rsidP="00DC587E">
      <w:pPr>
        <w:spacing w:line="360" w:lineRule="auto"/>
        <w:jc w:val="both"/>
        <w:rPr>
          <w:rFonts w:ascii="Times New Roman" w:hAnsi="Times New Roman"/>
          <w:sz w:val="24"/>
          <w:szCs w:val="24"/>
          <w:u w:val="single"/>
        </w:rPr>
      </w:pPr>
      <w:r w:rsidRPr="007E6EA8">
        <w:rPr>
          <w:rFonts w:ascii="Times New Roman" w:hAnsi="Times New Roman"/>
          <w:sz w:val="24"/>
          <w:szCs w:val="24"/>
          <w:u w:val="single"/>
        </w:rPr>
        <w:t xml:space="preserve">ADVANTAGES OF </w:t>
      </w:r>
      <w:r w:rsidR="00DC587E" w:rsidRPr="007E6EA8">
        <w:rPr>
          <w:rFonts w:ascii="Times New Roman" w:hAnsi="Times New Roman"/>
          <w:sz w:val="24"/>
          <w:szCs w:val="24"/>
          <w:u w:val="single"/>
        </w:rPr>
        <w:t xml:space="preserve">MYSQL: </w:t>
      </w:r>
    </w:p>
    <w:p w14:paraId="7E4C5C07" w14:textId="735DF364" w:rsidR="00DC587E" w:rsidRPr="007E6EA8" w:rsidRDefault="00DC587E" w:rsidP="00DC587E">
      <w:pPr>
        <w:pStyle w:val="NormalWeb"/>
        <w:numPr>
          <w:ilvl w:val="0"/>
          <w:numId w:val="18"/>
        </w:numPr>
        <w:spacing w:line="360" w:lineRule="auto"/>
        <w:ind w:left="0" w:firstLine="0"/>
        <w:jc w:val="both"/>
      </w:pPr>
      <w:r w:rsidRPr="007E6EA8">
        <w:t xml:space="preserve"> Open Source</w:t>
      </w:r>
    </w:p>
    <w:p w14:paraId="5273858F" w14:textId="03D52987" w:rsidR="00DC587E" w:rsidRPr="007E6EA8" w:rsidRDefault="00DC587E" w:rsidP="00DC587E">
      <w:pPr>
        <w:pStyle w:val="NormalWeb"/>
        <w:numPr>
          <w:ilvl w:val="0"/>
          <w:numId w:val="18"/>
        </w:numPr>
        <w:spacing w:line="360" w:lineRule="auto"/>
        <w:ind w:left="0" w:firstLine="0"/>
        <w:jc w:val="both"/>
      </w:pPr>
      <w:r w:rsidRPr="007E6EA8">
        <w:t>Fast Development</w:t>
      </w:r>
    </w:p>
    <w:p w14:paraId="34D79318" w14:textId="41DB1322" w:rsidR="00DC587E" w:rsidRPr="007E6EA8" w:rsidRDefault="00DC587E" w:rsidP="00DC587E">
      <w:pPr>
        <w:pStyle w:val="NormalWeb"/>
        <w:numPr>
          <w:ilvl w:val="0"/>
          <w:numId w:val="18"/>
        </w:numPr>
        <w:spacing w:line="360" w:lineRule="auto"/>
        <w:ind w:left="0" w:firstLine="0"/>
        <w:jc w:val="both"/>
      </w:pPr>
      <w:r w:rsidRPr="007E6EA8">
        <w:t>Better for Small Business</w:t>
      </w:r>
    </w:p>
    <w:p w14:paraId="4D32D8E2" w14:textId="0C79E302" w:rsidR="00DC587E" w:rsidRPr="007E6EA8" w:rsidRDefault="00DC587E" w:rsidP="00DC587E">
      <w:pPr>
        <w:pStyle w:val="NormalWeb"/>
        <w:numPr>
          <w:ilvl w:val="0"/>
          <w:numId w:val="18"/>
        </w:numPr>
        <w:spacing w:line="360" w:lineRule="auto"/>
        <w:ind w:left="0" w:firstLine="0"/>
        <w:jc w:val="both"/>
      </w:pPr>
      <w:r w:rsidRPr="007E6EA8">
        <w:t>Cross Platform Operability</w:t>
      </w:r>
    </w:p>
    <w:p w14:paraId="32B735C9" w14:textId="6D966B2B" w:rsidR="00DC587E" w:rsidRPr="007E6EA8" w:rsidRDefault="00DC587E" w:rsidP="00DC587E">
      <w:pPr>
        <w:pStyle w:val="NormalWeb"/>
        <w:numPr>
          <w:ilvl w:val="0"/>
          <w:numId w:val="18"/>
        </w:numPr>
        <w:spacing w:line="360" w:lineRule="auto"/>
        <w:ind w:left="0" w:firstLine="0"/>
        <w:jc w:val="both"/>
      </w:pPr>
      <w:r w:rsidRPr="007E6EA8">
        <w:t>Security</w:t>
      </w:r>
    </w:p>
    <w:p w14:paraId="39973823" w14:textId="41C518D8" w:rsidR="00DC587E" w:rsidRPr="007E6EA8" w:rsidRDefault="00DC587E" w:rsidP="00DC587E">
      <w:pPr>
        <w:pStyle w:val="NormalWeb"/>
        <w:numPr>
          <w:ilvl w:val="0"/>
          <w:numId w:val="18"/>
        </w:numPr>
        <w:spacing w:line="360" w:lineRule="auto"/>
        <w:ind w:left="0" w:firstLine="0"/>
        <w:jc w:val="both"/>
      </w:pPr>
      <w:r w:rsidRPr="007E6EA8">
        <w:t>Connectivity</w:t>
      </w:r>
      <w:r w:rsidR="00AA5E99" w:rsidRPr="007E6EA8">
        <w:t xml:space="preserve">  </w:t>
      </w:r>
    </w:p>
    <w:p w14:paraId="03BF6F20" w14:textId="77777777" w:rsidR="00AA5E99" w:rsidRPr="007E6EA8" w:rsidRDefault="00AA5E99" w:rsidP="00AA5E99">
      <w:pPr>
        <w:pStyle w:val="NormalWeb"/>
        <w:spacing w:line="360" w:lineRule="auto"/>
        <w:ind w:left="0"/>
        <w:jc w:val="both"/>
      </w:pPr>
    </w:p>
    <w:p w14:paraId="4BC65581" w14:textId="77777777" w:rsidR="00AD06E9" w:rsidRPr="007E6EA8" w:rsidRDefault="00AD06E9" w:rsidP="00AA5E99">
      <w:pPr>
        <w:pStyle w:val="NormalWeb"/>
        <w:spacing w:line="360" w:lineRule="auto"/>
        <w:ind w:left="0"/>
        <w:jc w:val="both"/>
      </w:pPr>
    </w:p>
    <w:p w14:paraId="3F61F777" w14:textId="0CA5AA7C" w:rsidR="002A38F4" w:rsidRPr="007E6EA8" w:rsidRDefault="002A38F4" w:rsidP="00AA5E99">
      <w:pPr>
        <w:pStyle w:val="NormalWeb"/>
        <w:spacing w:line="360" w:lineRule="auto"/>
        <w:ind w:left="0"/>
        <w:jc w:val="both"/>
        <w:rPr>
          <w:b/>
          <w:kern w:val="28"/>
        </w:rPr>
      </w:pPr>
      <w:r w:rsidRPr="007E6EA8">
        <w:rPr>
          <w:b/>
          <w:kern w:val="28"/>
        </w:rPr>
        <w:t xml:space="preserve">3.2.4.7  BOOTSTRAP </w:t>
      </w:r>
    </w:p>
    <w:p w14:paraId="17F78F25" w14:textId="77777777" w:rsidR="002A38F4" w:rsidRPr="007E6EA8" w:rsidRDefault="002A38F4" w:rsidP="002A38F4">
      <w:pPr>
        <w:pStyle w:val="NormalWeb"/>
        <w:spacing w:line="360" w:lineRule="auto"/>
        <w:ind w:left="0"/>
        <w:jc w:val="both"/>
        <w:rPr>
          <w:bCs/>
          <w:kern w:val="28"/>
          <w:lang w:val="en-US"/>
        </w:rPr>
      </w:pPr>
      <w:r w:rsidRPr="007E6EA8">
        <w:rPr>
          <w:bCs/>
          <w:kern w:val="28"/>
          <w:lang w:val="en-US"/>
        </w:rPr>
        <w:t xml:space="preserve">Bootstrap is a free and open-source tool collection for creating responsive websites and web applications. It is the most popular HTML, CSS, and JavaScript framework for developing responsive, mobile-first websites. It solves many problems which we had once, one of which is the cross-browser compatibility issue. Nowadays, the websites are perfect for all the browsers (IE, Firefox, and Chrome) and for all sizes of screens (Desktop, Tablets, </w:t>
      </w:r>
      <w:proofErr w:type="spellStart"/>
      <w:r w:rsidRPr="007E6EA8">
        <w:rPr>
          <w:bCs/>
          <w:kern w:val="28"/>
          <w:lang w:val="en-US"/>
        </w:rPr>
        <w:t>Phablets</w:t>
      </w:r>
      <w:proofErr w:type="spellEnd"/>
      <w:r w:rsidRPr="007E6EA8">
        <w:rPr>
          <w:bCs/>
          <w:kern w:val="28"/>
          <w:lang w:val="en-US"/>
        </w:rPr>
        <w:t>, and Phones). All thanks to Bootstrap developers -Mark Otto and Jacob Thornton of Twitter, though it was later declared to be an open-source project. Bootstrap has evolved many versions and every time when we want to use this framework we can select the version which we want to use.</w:t>
      </w:r>
    </w:p>
    <w:p w14:paraId="35E1A531" w14:textId="3C86BC6E" w:rsidR="002A38F4" w:rsidRPr="007E6EA8" w:rsidRDefault="002A38F4" w:rsidP="002A38F4">
      <w:pPr>
        <w:pStyle w:val="NormalWeb"/>
        <w:spacing w:line="360" w:lineRule="auto"/>
        <w:ind w:left="0"/>
        <w:jc w:val="both"/>
        <w:rPr>
          <w:bCs/>
          <w:kern w:val="28"/>
          <w:lang w:val="en-US"/>
        </w:rPr>
      </w:pPr>
      <w:r w:rsidRPr="007E6EA8">
        <w:rPr>
          <w:b/>
          <w:bCs/>
          <w:kern w:val="28"/>
          <w:lang w:val="en-IN"/>
        </w:rPr>
        <w:t>Why Bootstrap?</w:t>
      </w:r>
      <w:r w:rsidRPr="007E6EA8">
        <w:rPr>
          <w:bCs/>
          <w:kern w:val="28"/>
          <w:lang w:val="en-IN"/>
        </w:rPr>
        <w:t> </w:t>
      </w:r>
    </w:p>
    <w:p w14:paraId="2C8B2C15" w14:textId="77777777" w:rsidR="002A38F4" w:rsidRPr="007E6EA8" w:rsidRDefault="002A38F4" w:rsidP="002A38F4">
      <w:pPr>
        <w:pStyle w:val="NormalWeb"/>
        <w:numPr>
          <w:ilvl w:val="0"/>
          <w:numId w:val="47"/>
        </w:numPr>
        <w:spacing w:line="360" w:lineRule="auto"/>
        <w:rPr>
          <w:bCs/>
          <w:kern w:val="28"/>
          <w:lang w:val="en-IN"/>
        </w:rPr>
      </w:pPr>
      <w:r w:rsidRPr="007E6EA8">
        <w:rPr>
          <w:bCs/>
          <w:kern w:val="28"/>
          <w:lang w:val="en-IN"/>
        </w:rPr>
        <w:t>Faster and Easier Web Development.</w:t>
      </w:r>
    </w:p>
    <w:p w14:paraId="7226EEF4" w14:textId="77777777" w:rsidR="002A38F4" w:rsidRPr="007E6EA8" w:rsidRDefault="002A38F4" w:rsidP="002A38F4">
      <w:pPr>
        <w:pStyle w:val="NormalWeb"/>
        <w:numPr>
          <w:ilvl w:val="0"/>
          <w:numId w:val="47"/>
        </w:numPr>
        <w:spacing w:line="360" w:lineRule="auto"/>
        <w:rPr>
          <w:bCs/>
          <w:kern w:val="28"/>
          <w:lang w:val="en-IN"/>
        </w:rPr>
      </w:pPr>
      <w:r w:rsidRPr="007E6EA8">
        <w:rPr>
          <w:bCs/>
          <w:kern w:val="28"/>
          <w:lang w:val="en-IN"/>
        </w:rPr>
        <w:t>It creates Platform-independent web pages.</w:t>
      </w:r>
    </w:p>
    <w:p w14:paraId="5AA9F1DD" w14:textId="77777777" w:rsidR="002A38F4" w:rsidRPr="007E6EA8" w:rsidRDefault="002A38F4" w:rsidP="002A38F4">
      <w:pPr>
        <w:pStyle w:val="NormalWeb"/>
        <w:numPr>
          <w:ilvl w:val="0"/>
          <w:numId w:val="47"/>
        </w:numPr>
        <w:spacing w:line="360" w:lineRule="auto"/>
        <w:rPr>
          <w:bCs/>
          <w:kern w:val="28"/>
          <w:lang w:val="en-IN"/>
        </w:rPr>
      </w:pPr>
      <w:r w:rsidRPr="007E6EA8">
        <w:rPr>
          <w:bCs/>
          <w:kern w:val="28"/>
          <w:lang w:val="en-IN"/>
        </w:rPr>
        <w:t>It creates Responsive Web-pages.</w:t>
      </w:r>
    </w:p>
    <w:p w14:paraId="44B0826D" w14:textId="77777777" w:rsidR="002A38F4" w:rsidRPr="007E6EA8" w:rsidRDefault="002A38F4" w:rsidP="002A38F4">
      <w:pPr>
        <w:pStyle w:val="NormalWeb"/>
        <w:numPr>
          <w:ilvl w:val="0"/>
          <w:numId w:val="47"/>
        </w:numPr>
        <w:spacing w:line="360" w:lineRule="auto"/>
        <w:rPr>
          <w:bCs/>
          <w:kern w:val="28"/>
          <w:lang w:val="en-IN"/>
        </w:rPr>
      </w:pPr>
      <w:r w:rsidRPr="007E6EA8">
        <w:rPr>
          <w:bCs/>
          <w:kern w:val="28"/>
          <w:lang w:val="en-IN"/>
        </w:rPr>
        <w:t>It is designed to be responsive to mobile devices too.</w:t>
      </w:r>
    </w:p>
    <w:p w14:paraId="702CF10E" w14:textId="77777777" w:rsidR="002A38F4" w:rsidRPr="007E6EA8" w:rsidRDefault="002A38F4" w:rsidP="002A38F4">
      <w:pPr>
        <w:pStyle w:val="NormalWeb"/>
        <w:spacing w:line="360" w:lineRule="auto"/>
        <w:rPr>
          <w:bCs/>
          <w:kern w:val="28"/>
          <w:lang w:val="en-IN"/>
        </w:rPr>
      </w:pPr>
    </w:p>
    <w:p w14:paraId="22403B4F" w14:textId="77777777" w:rsidR="002A38F4" w:rsidRPr="007E6EA8" w:rsidRDefault="002A38F4" w:rsidP="00AA5E99">
      <w:pPr>
        <w:pStyle w:val="NormalWeb"/>
        <w:spacing w:line="360" w:lineRule="auto"/>
        <w:ind w:left="0"/>
        <w:jc w:val="both"/>
        <w:rPr>
          <w:bCs/>
          <w:kern w:val="28"/>
        </w:rPr>
      </w:pPr>
    </w:p>
    <w:p w14:paraId="098CC5BB" w14:textId="77777777" w:rsidR="002A38F4" w:rsidRPr="007E6EA8" w:rsidRDefault="002A38F4" w:rsidP="00AA5E99">
      <w:pPr>
        <w:pStyle w:val="NormalWeb"/>
        <w:spacing w:line="360" w:lineRule="auto"/>
        <w:ind w:left="0"/>
        <w:jc w:val="both"/>
      </w:pPr>
    </w:p>
    <w:p w14:paraId="13B5F799" w14:textId="77777777" w:rsidR="00AD06E9" w:rsidRPr="007E6EA8" w:rsidRDefault="00AD06E9" w:rsidP="00AA5E99">
      <w:pPr>
        <w:pStyle w:val="NormalWeb"/>
        <w:spacing w:line="360" w:lineRule="auto"/>
        <w:ind w:left="0"/>
        <w:jc w:val="both"/>
      </w:pPr>
    </w:p>
    <w:p w14:paraId="5EACD441" w14:textId="77777777" w:rsidR="00AD06E9" w:rsidRPr="007E6EA8" w:rsidRDefault="00AD06E9" w:rsidP="00AA5E99">
      <w:pPr>
        <w:pStyle w:val="NormalWeb"/>
        <w:spacing w:line="360" w:lineRule="auto"/>
        <w:ind w:left="0"/>
        <w:jc w:val="both"/>
      </w:pPr>
    </w:p>
    <w:p w14:paraId="6732BFF7" w14:textId="77777777" w:rsidR="00AD06E9" w:rsidRPr="007E6EA8" w:rsidRDefault="00AD06E9" w:rsidP="00AA5E99">
      <w:pPr>
        <w:pStyle w:val="NormalWeb"/>
        <w:spacing w:line="360" w:lineRule="auto"/>
        <w:ind w:left="0"/>
        <w:jc w:val="both"/>
      </w:pPr>
    </w:p>
    <w:p w14:paraId="6580C953" w14:textId="77777777" w:rsidR="00AD06E9" w:rsidRPr="007E6EA8" w:rsidRDefault="00AD06E9" w:rsidP="00AA5E99">
      <w:pPr>
        <w:pStyle w:val="NormalWeb"/>
        <w:spacing w:line="360" w:lineRule="auto"/>
        <w:ind w:left="0"/>
        <w:jc w:val="both"/>
      </w:pPr>
    </w:p>
    <w:p w14:paraId="7541CF56" w14:textId="77777777" w:rsidR="00AD06E9" w:rsidRPr="007E6EA8" w:rsidRDefault="00AD06E9" w:rsidP="00AA5E99">
      <w:pPr>
        <w:pStyle w:val="NormalWeb"/>
        <w:spacing w:line="360" w:lineRule="auto"/>
        <w:ind w:left="0"/>
        <w:jc w:val="both"/>
      </w:pPr>
    </w:p>
    <w:p w14:paraId="5E71964E" w14:textId="77777777" w:rsidR="00AD06E9" w:rsidRPr="007E6EA8" w:rsidRDefault="00AD06E9" w:rsidP="00AA5E99">
      <w:pPr>
        <w:pStyle w:val="NormalWeb"/>
        <w:spacing w:line="360" w:lineRule="auto"/>
        <w:ind w:left="0"/>
        <w:jc w:val="both"/>
      </w:pPr>
    </w:p>
    <w:p w14:paraId="045AF88A" w14:textId="77777777" w:rsidR="00AD06E9" w:rsidRPr="007E6EA8" w:rsidRDefault="00AD06E9" w:rsidP="00AA5E99">
      <w:pPr>
        <w:pStyle w:val="NormalWeb"/>
        <w:spacing w:line="360" w:lineRule="auto"/>
        <w:ind w:left="0"/>
        <w:jc w:val="both"/>
      </w:pPr>
    </w:p>
    <w:p w14:paraId="09964BAC" w14:textId="77777777" w:rsidR="00AD06E9" w:rsidRPr="007E6EA8" w:rsidRDefault="00AD06E9" w:rsidP="00AA5E99">
      <w:pPr>
        <w:pStyle w:val="NormalWeb"/>
        <w:spacing w:line="360" w:lineRule="auto"/>
        <w:ind w:left="0"/>
        <w:jc w:val="both"/>
      </w:pPr>
    </w:p>
    <w:p w14:paraId="1F81870B" w14:textId="77777777" w:rsidR="00AD06E9" w:rsidRPr="007E6EA8" w:rsidRDefault="00AD06E9" w:rsidP="00AA5E99">
      <w:pPr>
        <w:pStyle w:val="NormalWeb"/>
        <w:spacing w:line="360" w:lineRule="auto"/>
        <w:ind w:left="0"/>
        <w:jc w:val="both"/>
      </w:pPr>
    </w:p>
    <w:p w14:paraId="26D80868" w14:textId="77777777" w:rsidR="00AD06E9" w:rsidRPr="007E6EA8" w:rsidRDefault="00AD06E9" w:rsidP="00AA5E99">
      <w:pPr>
        <w:pStyle w:val="NormalWeb"/>
        <w:spacing w:line="360" w:lineRule="auto"/>
        <w:ind w:left="0"/>
        <w:jc w:val="both"/>
      </w:pPr>
    </w:p>
    <w:p w14:paraId="205CD8C0" w14:textId="77777777" w:rsidR="00AD06E9" w:rsidRPr="007E6EA8" w:rsidRDefault="00AD06E9" w:rsidP="00AA5E99">
      <w:pPr>
        <w:pStyle w:val="NormalWeb"/>
        <w:spacing w:line="360" w:lineRule="auto"/>
        <w:ind w:left="0"/>
        <w:jc w:val="both"/>
      </w:pPr>
    </w:p>
    <w:p w14:paraId="3E884396" w14:textId="77777777" w:rsidR="00AD06E9" w:rsidRPr="007E6EA8" w:rsidRDefault="00AD06E9" w:rsidP="00AA5E99">
      <w:pPr>
        <w:pStyle w:val="NormalWeb"/>
        <w:spacing w:line="360" w:lineRule="auto"/>
        <w:ind w:left="0"/>
        <w:jc w:val="both"/>
      </w:pPr>
    </w:p>
    <w:p w14:paraId="6439B4CB" w14:textId="77777777" w:rsidR="00AD06E9" w:rsidRPr="007E6EA8" w:rsidRDefault="00AD06E9" w:rsidP="00AA5E99">
      <w:pPr>
        <w:pStyle w:val="NormalWeb"/>
        <w:spacing w:line="360" w:lineRule="auto"/>
        <w:ind w:left="0"/>
        <w:jc w:val="both"/>
      </w:pPr>
    </w:p>
    <w:p w14:paraId="7D5170E7" w14:textId="77777777" w:rsidR="00AD06E9" w:rsidRPr="007E6EA8" w:rsidRDefault="00AD06E9" w:rsidP="00AA5E99">
      <w:pPr>
        <w:pStyle w:val="NormalWeb"/>
        <w:spacing w:line="360" w:lineRule="auto"/>
        <w:ind w:left="0"/>
        <w:jc w:val="both"/>
      </w:pPr>
    </w:p>
    <w:p w14:paraId="6D6392E9" w14:textId="77777777" w:rsidR="004846EB" w:rsidRPr="007E6EA8" w:rsidRDefault="004846EB" w:rsidP="00AA5E99">
      <w:pPr>
        <w:pStyle w:val="NormalWeb"/>
        <w:spacing w:line="360" w:lineRule="auto"/>
        <w:ind w:left="0"/>
        <w:jc w:val="both"/>
      </w:pPr>
    </w:p>
    <w:p w14:paraId="37D2A48C" w14:textId="6928FA99" w:rsidR="00AB7FDA" w:rsidRPr="007E6EA8" w:rsidRDefault="00AD06E9" w:rsidP="00AB7FDA">
      <w:pPr>
        <w:pStyle w:val="NormalWeb"/>
        <w:suppressAutoHyphens/>
        <w:spacing w:after="120" w:line="360" w:lineRule="auto"/>
        <w:ind w:left="0"/>
        <w:rPr>
          <w:b/>
          <w:sz w:val="28"/>
          <w:szCs w:val="28"/>
          <w:lang w:eastAsia="zh-CN"/>
        </w:rPr>
      </w:pPr>
      <w:r w:rsidRPr="007E6EA8">
        <w:t xml:space="preserve">                                                       </w:t>
      </w:r>
      <w:r w:rsidRPr="007E6EA8">
        <w:rPr>
          <w:b/>
          <w:sz w:val="28"/>
          <w:szCs w:val="28"/>
          <w:lang w:eastAsia="zh-CN"/>
        </w:rPr>
        <w:t>CHAPTER 4</w:t>
      </w:r>
    </w:p>
    <w:p w14:paraId="2BBD169A" w14:textId="0E483A49" w:rsidR="00AB7FDA" w:rsidRPr="007E6EA8" w:rsidRDefault="00AB7FDA" w:rsidP="00AB7FDA">
      <w:pPr>
        <w:pStyle w:val="NormalWeb"/>
        <w:suppressAutoHyphens/>
        <w:spacing w:after="120" w:line="360" w:lineRule="auto"/>
        <w:ind w:left="0"/>
        <w:rPr>
          <w:b/>
          <w:sz w:val="28"/>
          <w:szCs w:val="28"/>
          <w:lang w:eastAsia="zh-CN"/>
        </w:rPr>
      </w:pPr>
      <w:r w:rsidRPr="007E6EA8">
        <w:rPr>
          <w:b/>
          <w:sz w:val="28"/>
          <w:szCs w:val="28"/>
          <w:lang w:eastAsia="zh-CN"/>
        </w:rPr>
        <w:tab/>
      </w:r>
      <w:r w:rsidRPr="007E6EA8">
        <w:rPr>
          <w:b/>
          <w:sz w:val="28"/>
          <w:szCs w:val="28"/>
          <w:lang w:eastAsia="zh-CN"/>
        </w:rPr>
        <w:tab/>
      </w:r>
      <w:r w:rsidRPr="007E6EA8">
        <w:rPr>
          <w:b/>
          <w:sz w:val="28"/>
          <w:szCs w:val="28"/>
          <w:lang w:eastAsia="zh-CN"/>
        </w:rPr>
        <w:tab/>
      </w:r>
      <w:r w:rsidRPr="007E6EA8">
        <w:rPr>
          <w:b/>
          <w:sz w:val="28"/>
          <w:szCs w:val="28"/>
          <w:lang w:eastAsia="zh-CN"/>
        </w:rPr>
        <w:tab/>
      </w:r>
      <w:r w:rsidR="00AD06E9" w:rsidRPr="007E6EA8">
        <w:rPr>
          <w:b/>
          <w:sz w:val="28"/>
          <w:szCs w:val="28"/>
          <w:lang w:eastAsia="zh-CN"/>
        </w:rPr>
        <w:t>SYSTEM ANALYSIS</w:t>
      </w:r>
    </w:p>
    <w:p w14:paraId="1740AFF5" w14:textId="77777777" w:rsidR="00AD06E9" w:rsidRPr="007E6EA8" w:rsidRDefault="00AD06E9" w:rsidP="00AD06E9">
      <w:pPr>
        <w:pStyle w:val="NormalWeb"/>
        <w:suppressAutoHyphens/>
        <w:spacing w:after="120" w:line="360" w:lineRule="auto"/>
        <w:ind w:left="0"/>
        <w:rPr>
          <w:b/>
          <w:sz w:val="28"/>
          <w:szCs w:val="28"/>
          <w:lang w:eastAsia="zh-CN"/>
        </w:rPr>
      </w:pPr>
    </w:p>
    <w:p w14:paraId="39476742" w14:textId="77777777" w:rsidR="002A38F4" w:rsidRPr="007E6EA8" w:rsidRDefault="002A38F4" w:rsidP="00AD06E9">
      <w:pPr>
        <w:pStyle w:val="NormalWeb"/>
        <w:suppressAutoHyphens/>
        <w:spacing w:after="120" w:line="360" w:lineRule="auto"/>
        <w:ind w:left="0"/>
        <w:rPr>
          <w:b/>
          <w:lang w:eastAsia="zh-CN"/>
        </w:rPr>
      </w:pPr>
    </w:p>
    <w:p w14:paraId="27AAF5D7" w14:textId="77777777" w:rsidR="00AD06E9" w:rsidRPr="007E6EA8" w:rsidRDefault="00AD06E9" w:rsidP="00AD06E9">
      <w:pPr>
        <w:pStyle w:val="NormalWeb"/>
        <w:suppressAutoHyphens/>
        <w:spacing w:after="120" w:line="360" w:lineRule="auto"/>
        <w:ind w:left="0"/>
        <w:rPr>
          <w:rFonts w:eastAsia="Calibri"/>
          <w:b/>
          <w:lang w:eastAsia="en-US"/>
        </w:rPr>
      </w:pPr>
      <w:r w:rsidRPr="007E6EA8">
        <w:rPr>
          <w:b/>
          <w:lang w:eastAsia="zh-CN"/>
        </w:rPr>
        <w:t xml:space="preserve"> INTRODUCTION</w:t>
      </w:r>
    </w:p>
    <w:p w14:paraId="64A5F68B" w14:textId="77777777" w:rsidR="00AD06E9" w:rsidRPr="007E6EA8" w:rsidRDefault="00AD06E9" w:rsidP="00AD06E9">
      <w:pPr>
        <w:pStyle w:val="NormalWeb"/>
        <w:suppressAutoHyphens/>
        <w:spacing w:after="120" w:line="360" w:lineRule="auto"/>
        <w:ind w:left="0"/>
        <w:rPr>
          <w:lang w:eastAsia="zh-CN"/>
        </w:rPr>
      </w:pPr>
      <w:r w:rsidRPr="007E6EA8">
        <w:rPr>
          <w:lang w:eastAsia="zh-CN"/>
        </w:rPr>
        <w:t>System analysis is the process of studying the business processors and procedures, generally referred to as business systems, to see how they can operate and whether improvement is needed. This may involve examining data movement and storage, machines and technology used in the system, programs that control the machines, people providing inputs, doing the processing and receiving the outputs.</w:t>
      </w:r>
      <w:r w:rsidRPr="007E6EA8">
        <w:rPr>
          <w:lang w:eastAsia="zh-CN"/>
        </w:rPr>
        <w:br/>
        <w:t> </w:t>
      </w:r>
    </w:p>
    <w:p w14:paraId="4DF0309A" w14:textId="77777777" w:rsidR="00AD06E9" w:rsidRPr="007E6EA8" w:rsidRDefault="00AD06E9" w:rsidP="00AD06E9">
      <w:pPr>
        <w:pStyle w:val="NormalWeb"/>
        <w:suppressAutoHyphens/>
        <w:spacing w:after="120" w:line="360" w:lineRule="auto"/>
        <w:ind w:left="0"/>
        <w:rPr>
          <w:lang w:eastAsia="zh-CN"/>
        </w:rPr>
      </w:pPr>
      <w:r w:rsidRPr="007E6EA8">
        <w:rPr>
          <w:b/>
          <w:lang w:eastAsia="zh-CN"/>
        </w:rPr>
        <w:t xml:space="preserve"> INVESTIGATION PHASE</w:t>
      </w:r>
    </w:p>
    <w:p w14:paraId="12855253" w14:textId="68DA5F91" w:rsidR="00AD06E9" w:rsidRPr="007E6EA8" w:rsidRDefault="00AD06E9" w:rsidP="00AD06E9">
      <w:pPr>
        <w:pStyle w:val="NormalWeb"/>
        <w:suppressAutoHyphens/>
        <w:spacing w:after="120" w:line="360" w:lineRule="auto"/>
        <w:ind w:left="0"/>
        <w:jc w:val="both"/>
        <w:rPr>
          <w:b/>
          <w:lang w:eastAsia="zh-CN"/>
        </w:rPr>
      </w:pPr>
      <w:r w:rsidRPr="007E6EA8">
        <w:rPr>
          <w:lang w:eastAsia="zh-CN"/>
        </w:rPr>
        <w:t>The investigation phase is also known as the fact-finding stage or the analysis of the current system. This is a detailed study conducted with the purpose of wanting to fully understand the existing system and to identify the basic information requirements. Various techniques may be used in fact-finding and all fact obtained must be recorded. A thorough investigation was done in every effected aspect when determining whether the purposed system is feasible enough to be</w:t>
      </w:r>
      <w:r w:rsidR="003F3849" w:rsidRPr="007E6EA8">
        <w:rPr>
          <w:lang w:eastAsia="zh-CN"/>
        </w:rPr>
        <w:tab/>
      </w:r>
      <w:r w:rsidR="00AB7FDA" w:rsidRPr="007E6EA8">
        <w:rPr>
          <w:lang w:eastAsia="zh-CN"/>
        </w:rPr>
        <w:t xml:space="preserve"> </w:t>
      </w:r>
      <w:r w:rsidRPr="007E6EA8">
        <w:rPr>
          <w:lang w:eastAsia="zh-CN"/>
        </w:rPr>
        <w:t>implemented.  </w:t>
      </w:r>
      <w:r w:rsidRPr="007E6EA8">
        <w:rPr>
          <w:lang w:eastAsia="zh-CN"/>
        </w:rPr>
        <w:br/>
      </w:r>
    </w:p>
    <w:p w14:paraId="1FB3ED7B" w14:textId="77777777" w:rsidR="00AD06E9" w:rsidRPr="007E6EA8" w:rsidRDefault="00AD06E9" w:rsidP="00AD06E9">
      <w:pPr>
        <w:pStyle w:val="NormalWeb"/>
        <w:suppressAutoHyphens/>
        <w:spacing w:after="120" w:line="360" w:lineRule="auto"/>
        <w:ind w:left="0"/>
        <w:jc w:val="both"/>
        <w:rPr>
          <w:b/>
          <w:lang w:eastAsia="zh-CN"/>
        </w:rPr>
      </w:pPr>
      <w:r w:rsidRPr="007E6EA8">
        <w:rPr>
          <w:u w:val="single"/>
          <w:lang w:eastAsia="zh-CN"/>
        </w:rPr>
        <w:t>Investigation</w:t>
      </w:r>
    </w:p>
    <w:p w14:paraId="54AA4B6B" w14:textId="77777777" w:rsidR="00AD06E9" w:rsidRPr="007E6EA8" w:rsidRDefault="00AD06E9" w:rsidP="00AD06E9">
      <w:pPr>
        <w:pStyle w:val="NormalWeb"/>
        <w:suppressAutoHyphens/>
        <w:spacing w:after="120" w:line="360" w:lineRule="auto"/>
        <w:ind w:left="0"/>
        <w:jc w:val="both"/>
        <w:rPr>
          <w:lang w:eastAsia="zh-CN"/>
        </w:rPr>
      </w:pPr>
      <w:r w:rsidRPr="007E6EA8">
        <w:rPr>
          <w:lang w:eastAsia="zh-CN"/>
        </w:rPr>
        <w:lastRenderedPageBreak/>
        <w:t>As it was essential for us to find out more about the present system, we used the following methods to gather the information: - </w:t>
      </w:r>
    </w:p>
    <w:p w14:paraId="241C2981" w14:textId="77777777" w:rsidR="00AD06E9" w:rsidRPr="007E6EA8" w:rsidRDefault="00AD06E9" w:rsidP="00AD06E9">
      <w:pPr>
        <w:pStyle w:val="NormalWeb"/>
        <w:suppressAutoHyphens/>
        <w:spacing w:after="120" w:line="360" w:lineRule="auto"/>
        <w:ind w:left="0"/>
        <w:jc w:val="both"/>
        <w:rPr>
          <w:lang w:eastAsia="zh-CN"/>
        </w:rPr>
      </w:pPr>
      <w:r w:rsidRPr="007E6EA8">
        <w:rPr>
          <w:lang w:eastAsia="zh-CN"/>
        </w:rPr>
        <w:t>1. Observation: -Necessary to see the way the system works first hand.  </w:t>
      </w:r>
    </w:p>
    <w:p w14:paraId="67710756" w14:textId="77777777" w:rsidR="00AD06E9" w:rsidRPr="007E6EA8" w:rsidRDefault="00AD06E9" w:rsidP="00AD06E9">
      <w:pPr>
        <w:pStyle w:val="NormalWeb"/>
        <w:suppressAutoHyphens/>
        <w:spacing w:after="120" w:line="360" w:lineRule="auto"/>
        <w:ind w:left="0"/>
        <w:jc w:val="both"/>
        <w:rPr>
          <w:lang w:eastAsia="zh-CN"/>
        </w:rPr>
      </w:pPr>
      <w:r w:rsidRPr="007E6EA8">
        <w:rPr>
          <w:lang w:eastAsia="zh-CN"/>
        </w:rPr>
        <w:t>2. Document sampling: - These are all the documents that are used in the system.  They are necessary to check all the data that enters and leaves the system.</w:t>
      </w:r>
    </w:p>
    <w:p w14:paraId="76336766" w14:textId="77777777" w:rsidR="00AD06E9" w:rsidRPr="007E6EA8" w:rsidRDefault="00AD06E9" w:rsidP="00AD06E9">
      <w:pPr>
        <w:pStyle w:val="NormalWeb"/>
        <w:suppressAutoHyphens/>
        <w:spacing w:after="120" w:line="360" w:lineRule="auto"/>
        <w:ind w:left="0"/>
        <w:rPr>
          <w:lang w:eastAsia="zh-CN"/>
        </w:rPr>
      </w:pPr>
      <w:r w:rsidRPr="007E6EA8">
        <w:rPr>
          <w:lang w:eastAsia="zh-CN"/>
        </w:rPr>
        <w:t>3. Questionnaires: - These were conducted to get views of the other employees who are currently employed in the system.  </w:t>
      </w:r>
    </w:p>
    <w:p w14:paraId="7D6800C3" w14:textId="77777777" w:rsidR="00AD06E9" w:rsidRPr="007E6EA8" w:rsidRDefault="00AD06E9" w:rsidP="00AD06E9">
      <w:pPr>
        <w:pStyle w:val="NormalWeb"/>
        <w:suppressAutoHyphens/>
        <w:spacing w:after="120" w:line="360" w:lineRule="auto"/>
        <w:ind w:left="0"/>
        <w:rPr>
          <w:u w:val="single"/>
          <w:lang w:eastAsia="zh-CN"/>
        </w:rPr>
      </w:pPr>
    </w:p>
    <w:p w14:paraId="45394DD1" w14:textId="77777777" w:rsidR="003F3849" w:rsidRPr="007E6EA8" w:rsidRDefault="00AD06E9" w:rsidP="00AD06E9">
      <w:pPr>
        <w:pStyle w:val="NormalWeb"/>
        <w:suppressAutoHyphens/>
        <w:spacing w:after="120" w:line="360" w:lineRule="auto"/>
        <w:ind w:left="0"/>
        <w:rPr>
          <w:u w:val="single"/>
          <w:lang w:eastAsia="zh-CN"/>
        </w:rPr>
      </w:pPr>
      <w:r w:rsidRPr="007E6EA8">
        <w:rPr>
          <w:u w:val="single"/>
          <w:lang w:eastAsia="zh-CN"/>
        </w:rPr>
        <w:t>System Security</w:t>
      </w:r>
    </w:p>
    <w:p w14:paraId="19F24316" w14:textId="64F5CFFF" w:rsidR="00AD06E9" w:rsidRPr="007E6EA8" w:rsidRDefault="00AD06E9" w:rsidP="00AD06E9">
      <w:pPr>
        <w:pStyle w:val="NormalWeb"/>
        <w:suppressAutoHyphens/>
        <w:spacing w:after="120" w:line="360" w:lineRule="auto"/>
        <w:ind w:left="0"/>
        <w:rPr>
          <w:u w:val="single"/>
          <w:lang w:eastAsia="zh-CN"/>
        </w:rPr>
      </w:pPr>
      <w:r w:rsidRPr="007E6EA8">
        <w:rPr>
          <w:u w:val="single"/>
          <w:lang w:eastAsia="zh-CN"/>
        </w:rPr>
        <w:t xml:space="preserve"> </w:t>
      </w:r>
    </w:p>
    <w:p w14:paraId="7E045B69" w14:textId="77777777" w:rsidR="00AD06E9" w:rsidRPr="007E6EA8" w:rsidRDefault="00AD06E9" w:rsidP="00AD06E9">
      <w:pPr>
        <w:pStyle w:val="NormalWeb"/>
        <w:suppressAutoHyphens/>
        <w:spacing w:after="120" w:line="360" w:lineRule="auto"/>
        <w:ind w:left="0"/>
        <w:rPr>
          <w:u w:val="single"/>
          <w:lang w:eastAsia="zh-CN"/>
        </w:rPr>
      </w:pPr>
      <w:r w:rsidRPr="007E6EA8">
        <w:rPr>
          <w:lang w:eastAsia="zh-CN"/>
        </w:rPr>
        <w:t xml:space="preserve">System security is a vital aspect when it comes to developing a system. The system should ensure the facility of preventing unauthorized personnel from accessing the information and the data within the system. The system should provide total protection for each user’s information so that the integrity of data is sustained and also prevent hackers from hacking the system.          </w:t>
      </w:r>
    </w:p>
    <w:p w14:paraId="0833C2BC" w14:textId="77777777" w:rsidR="00AD06E9" w:rsidRPr="007E6EA8" w:rsidRDefault="00AD06E9" w:rsidP="00AD06E9">
      <w:pPr>
        <w:pStyle w:val="NormalWeb"/>
        <w:suppressAutoHyphens/>
        <w:spacing w:after="120" w:line="360" w:lineRule="auto"/>
        <w:ind w:left="0"/>
        <w:jc w:val="both"/>
        <w:rPr>
          <w:lang w:eastAsia="zh-CN"/>
        </w:rPr>
      </w:pPr>
      <w:r w:rsidRPr="007E6EA8">
        <w:rPr>
          <w:lang w:eastAsia="zh-CN"/>
        </w:rPr>
        <w:t xml:space="preserve">The proposed system ensures the security and the integrity of data. This is done by providing a password login system . And for example the System Administrator has access to all kinds of information.       </w:t>
      </w:r>
    </w:p>
    <w:p w14:paraId="44C255E0" w14:textId="77777777" w:rsidR="00AD06E9" w:rsidRPr="007E6EA8" w:rsidRDefault="00AD06E9" w:rsidP="00AD06E9">
      <w:pPr>
        <w:pStyle w:val="NormalWeb"/>
        <w:suppressAutoHyphens/>
        <w:spacing w:after="120" w:line="360" w:lineRule="auto"/>
        <w:ind w:left="0"/>
        <w:jc w:val="both"/>
        <w:rPr>
          <w:lang w:eastAsia="zh-CN"/>
        </w:rPr>
      </w:pPr>
      <w:r w:rsidRPr="007E6EA8">
        <w:rPr>
          <w:lang w:eastAsia="zh-CN"/>
        </w:rPr>
        <w:t>By providing this facility information is properly managed and information is protected.</w:t>
      </w:r>
    </w:p>
    <w:p w14:paraId="2BEFB5B7" w14:textId="77777777" w:rsidR="003F3849" w:rsidRPr="007E6EA8" w:rsidRDefault="003F3849" w:rsidP="00AD06E9">
      <w:pPr>
        <w:pStyle w:val="NormalWeb"/>
        <w:suppressAutoHyphens/>
        <w:spacing w:after="120" w:line="360" w:lineRule="auto"/>
        <w:ind w:left="0"/>
        <w:jc w:val="both"/>
        <w:rPr>
          <w:lang w:eastAsia="zh-CN"/>
        </w:rPr>
      </w:pPr>
    </w:p>
    <w:p w14:paraId="6E655953" w14:textId="78CB2751" w:rsidR="00AD06E9" w:rsidRPr="007E6EA8" w:rsidRDefault="00AD06E9" w:rsidP="00AD06E9">
      <w:pPr>
        <w:pStyle w:val="NormalWeb"/>
        <w:spacing w:before="100" w:beforeAutospacing="1" w:after="100" w:afterAutospacing="1" w:line="360" w:lineRule="auto"/>
        <w:ind w:left="0"/>
        <w:rPr>
          <w:b/>
        </w:rPr>
      </w:pPr>
      <w:r w:rsidRPr="007E6EA8">
        <w:rPr>
          <w:b/>
        </w:rPr>
        <w:t xml:space="preserve"> FEASIBILTY </w:t>
      </w:r>
      <w:r w:rsidR="003F3849" w:rsidRPr="007E6EA8">
        <w:rPr>
          <w:b/>
        </w:rPr>
        <w:t xml:space="preserve">  </w:t>
      </w:r>
      <w:r w:rsidRPr="007E6EA8">
        <w:rPr>
          <w:b/>
        </w:rPr>
        <w:t>STUDY</w:t>
      </w:r>
    </w:p>
    <w:p w14:paraId="73B00095" w14:textId="77777777" w:rsidR="003F3849" w:rsidRPr="007E6EA8" w:rsidRDefault="003F3849" w:rsidP="00541735">
      <w:pPr>
        <w:pStyle w:val="NormalWeb"/>
        <w:spacing w:before="100" w:beforeAutospacing="1" w:after="100" w:afterAutospacing="1" w:line="360" w:lineRule="auto"/>
        <w:ind w:left="0"/>
        <w:rPr>
          <w:b/>
          <w:lang w:val="en-IN"/>
        </w:rPr>
      </w:pPr>
    </w:p>
    <w:p w14:paraId="4120B505" w14:textId="77777777" w:rsidR="00AD06E9" w:rsidRPr="007E6EA8" w:rsidRDefault="00AD06E9" w:rsidP="00AD06E9">
      <w:pPr>
        <w:pStyle w:val="NormalWeb"/>
        <w:spacing w:after="0" w:line="360" w:lineRule="auto"/>
        <w:ind w:left="0"/>
        <w:jc w:val="both"/>
        <w:rPr>
          <w:rFonts w:eastAsia="Calibri"/>
          <w:lang w:val="en-US" w:eastAsia="en-US" w:bidi="ar-SA"/>
        </w:rPr>
      </w:pPr>
      <w:r w:rsidRPr="007E6EA8">
        <w:rPr>
          <w:rFonts w:eastAsia="Calibri"/>
          <w:shd w:val="clear" w:color="auto" w:fill="FFFFFF"/>
        </w:rPr>
        <w:t>Feasibility study is done so that an ill-conceived system is recognized early in definition</w:t>
      </w:r>
      <w:r w:rsidRPr="007E6EA8">
        <w:rPr>
          <w:rFonts w:eastAsia="Calibri"/>
        </w:rPr>
        <w:t xml:space="preserve"> phase. During system engineered, however we concentrate our attention on four primary areas of interest. This phase is really important as before starting with the real work of building the system it is very important to find out whether the idea thought is feasible or not.</w:t>
      </w:r>
    </w:p>
    <w:p w14:paraId="1ECD6200" w14:textId="77777777" w:rsidR="00AD06E9" w:rsidRPr="007E6EA8" w:rsidRDefault="00AD06E9" w:rsidP="00AD06E9">
      <w:pPr>
        <w:pStyle w:val="NormalWeb"/>
        <w:spacing w:after="0" w:line="360" w:lineRule="auto"/>
        <w:ind w:left="0"/>
        <w:rPr>
          <w:rFonts w:eastAsia="Calibri"/>
        </w:rPr>
      </w:pPr>
    </w:p>
    <w:p w14:paraId="48356407" w14:textId="77777777" w:rsidR="00AD06E9" w:rsidRPr="007E6EA8" w:rsidRDefault="00AD06E9" w:rsidP="00AD06E9">
      <w:pPr>
        <w:pStyle w:val="NormalWeb"/>
        <w:numPr>
          <w:ilvl w:val="0"/>
          <w:numId w:val="19"/>
        </w:numPr>
        <w:spacing w:after="0" w:line="360" w:lineRule="auto"/>
        <w:ind w:left="0" w:firstLine="0"/>
        <w:rPr>
          <w:rFonts w:eastAsia="Calibri"/>
        </w:rPr>
      </w:pPr>
      <w:r w:rsidRPr="007E6EA8">
        <w:rPr>
          <w:rFonts w:eastAsia="Calibri"/>
        </w:rPr>
        <w:t>Economic Feasibility: An evaluation of development cost weighted against the ultimate income or benefit derived from the developed system.</w:t>
      </w:r>
    </w:p>
    <w:p w14:paraId="434B4C11" w14:textId="77777777" w:rsidR="00AD06E9" w:rsidRPr="007E6EA8" w:rsidRDefault="00AD06E9" w:rsidP="00AD06E9">
      <w:pPr>
        <w:pStyle w:val="NormalWeb"/>
        <w:numPr>
          <w:ilvl w:val="0"/>
          <w:numId w:val="19"/>
        </w:numPr>
        <w:spacing w:after="0" w:line="360" w:lineRule="auto"/>
        <w:ind w:left="0" w:firstLine="0"/>
        <w:rPr>
          <w:rFonts w:eastAsia="Calibri"/>
        </w:rPr>
      </w:pPr>
      <w:r w:rsidRPr="007E6EA8">
        <w:rPr>
          <w:rFonts w:eastAsia="Calibri"/>
        </w:rPr>
        <w:t>Technical Feasibility: A study of function, performance and constraints that may affect the ability to achieve an acceptable system.</w:t>
      </w:r>
    </w:p>
    <w:p w14:paraId="3AB1F4C1" w14:textId="77777777" w:rsidR="00AD06E9" w:rsidRPr="007E6EA8" w:rsidRDefault="00AD06E9" w:rsidP="00AD06E9">
      <w:pPr>
        <w:pStyle w:val="NormalWeb"/>
        <w:numPr>
          <w:ilvl w:val="0"/>
          <w:numId w:val="19"/>
        </w:numPr>
        <w:spacing w:after="0" w:line="360" w:lineRule="auto"/>
        <w:ind w:left="0" w:firstLine="0"/>
        <w:rPr>
          <w:rFonts w:eastAsia="Calibri"/>
        </w:rPr>
      </w:pPr>
      <w:r w:rsidRPr="007E6EA8">
        <w:rPr>
          <w:rFonts w:eastAsia="Calibri"/>
        </w:rPr>
        <w:t>Operational Feasibility: A study about the operational aspects of the system.</w:t>
      </w:r>
    </w:p>
    <w:p w14:paraId="58075C04" w14:textId="77777777" w:rsidR="00AD06E9" w:rsidRPr="007E6EA8" w:rsidRDefault="00AD06E9" w:rsidP="00AD06E9">
      <w:pPr>
        <w:pStyle w:val="NormalWeb"/>
        <w:spacing w:line="360" w:lineRule="auto"/>
        <w:ind w:left="0"/>
      </w:pPr>
    </w:p>
    <w:p w14:paraId="2D61DF5E" w14:textId="78BBD492" w:rsidR="00AD06E9" w:rsidRPr="007E6EA8" w:rsidRDefault="002A38F4" w:rsidP="00AD06E9">
      <w:pPr>
        <w:pStyle w:val="NormalWeb"/>
        <w:spacing w:after="0" w:line="360" w:lineRule="auto"/>
        <w:ind w:left="0"/>
        <w:rPr>
          <w:rFonts w:eastAsia="Calibri"/>
          <w:b/>
        </w:rPr>
      </w:pPr>
      <w:r w:rsidRPr="007E6EA8">
        <w:rPr>
          <w:rFonts w:eastAsia="Calibri"/>
          <w:b/>
        </w:rPr>
        <w:t>4.1</w:t>
      </w:r>
      <w:r w:rsidR="00AD06E9" w:rsidRPr="007E6EA8">
        <w:rPr>
          <w:rFonts w:eastAsia="Calibri"/>
          <w:b/>
        </w:rPr>
        <w:t xml:space="preserve"> ECONOMIC ANALYSIS</w:t>
      </w:r>
    </w:p>
    <w:p w14:paraId="1EC2F1CA" w14:textId="77777777" w:rsidR="00AD06E9" w:rsidRPr="007E6EA8" w:rsidRDefault="00AD06E9" w:rsidP="00AD06E9">
      <w:pPr>
        <w:pStyle w:val="NormalWeb"/>
        <w:spacing w:after="0" w:line="360" w:lineRule="auto"/>
        <w:ind w:left="0"/>
        <w:rPr>
          <w:rFonts w:eastAsia="Calibri"/>
        </w:rPr>
      </w:pPr>
    </w:p>
    <w:p w14:paraId="37C2A7A7" w14:textId="77777777" w:rsidR="00AD06E9" w:rsidRPr="007E6EA8" w:rsidRDefault="00AD06E9" w:rsidP="00AD06E9">
      <w:pPr>
        <w:pStyle w:val="NormalWeb"/>
        <w:spacing w:after="0" w:line="360" w:lineRule="auto"/>
        <w:ind w:left="0"/>
        <w:jc w:val="both"/>
        <w:rPr>
          <w:rFonts w:eastAsia="Calibri"/>
        </w:rPr>
      </w:pPr>
      <w:r w:rsidRPr="007E6EA8">
        <w:rPr>
          <w:rFonts w:eastAsia="Calibri"/>
        </w:rPr>
        <w:t>Among the most important information contained in feasibility study is Cost Benefit Analysis and assessment of the economic justification for a computer based system project. Cost Benefit Analysis delineates costs for the project development and weights them against tangible and intangible benefits of a system. Cost Benefit Analysis is complicated by the criteria that vary with the characteristics of the system to be developed, the relative size of the project and the expected return on investment desired as part of companies strategic plan. In addition, many benefits derived from a computer-based system are intangible (e.g. better design quality through iterative optimization, increased customer satisfaction through programmable control etc.)</w:t>
      </w:r>
    </w:p>
    <w:p w14:paraId="41A68045" w14:textId="77777777" w:rsidR="00AD06E9" w:rsidRPr="007E6EA8" w:rsidRDefault="00AD06E9" w:rsidP="00AD06E9">
      <w:pPr>
        <w:spacing w:line="360" w:lineRule="auto"/>
        <w:rPr>
          <w:rFonts w:ascii="Times New Roman" w:hAnsi="Times New Roman"/>
          <w:sz w:val="24"/>
          <w:szCs w:val="24"/>
        </w:rPr>
      </w:pPr>
    </w:p>
    <w:p w14:paraId="2B939F4D" w14:textId="5452F3EF" w:rsidR="00AD06E9" w:rsidRPr="007E6EA8" w:rsidRDefault="00AD06E9" w:rsidP="00AD06E9">
      <w:pPr>
        <w:spacing w:line="360" w:lineRule="auto"/>
        <w:rPr>
          <w:rFonts w:ascii="Times New Roman" w:hAnsi="Times New Roman"/>
          <w:b/>
          <w:bCs/>
          <w:sz w:val="24"/>
          <w:szCs w:val="24"/>
          <w:shd w:val="clear" w:color="auto" w:fill="FFFFFF"/>
        </w:rPr>
      </w:pPr>
      <w:r w:rsidRPr="007E6EA8">
        <w:rPr>
          <w:rFonts w:ascii="Times New Roman" w:hAnsi="Times New Roman"/>
          <w:b/>
          <w:bCs/>
          <w:sz w:val="24"/>
          <w:szCs w:val="24"/>
          <w:shd w:val="clear" w:color="auto" w:fill="FFFFFF"/>
        </w:rPr>
        <w:t xml:space="preserve"> </w:t>
      </w:r>
      <w:r w:rsidR="002A38F4" w:rsidRPr="007E6EA8">
        <w:rPr>
          <w:rFonts w:ascii="Times New Roman" w:hAnsi="Times New Roman"/>
          <w:b/>
          <w:bCs/>
          <w:sz w:val="24"/>
          <w:szCs w:val="24"/>
          <w:shd w:val="clear" w:color="auto" w:fill="FFFFFF"/>
        </w:rPr>
        <w:t xml:space="preserve">4.2 </w:t>
      </w:r>
      <w:r w:rsidRPr="007E6EA8">
        <w:rPr>
          <w:rFonts w:ascii="Times New Roman" w:hAnsi="Times New Roman"/>
          <w:b/>
          <w:bCs/>
          <w:sz w:val="24"/>
          <w:szCs w:val="24"/>
          <w:shd w:val="clear" w:color="auto" w:fill="FFFFFF"/>
        </w:rPr>
        <w:t>TECHNICAL ANALYSIS</w:t>
      </w:r>
      <w:r w:rsidR="003F3849" w:rsidRPr="007E6EA8">
        <w:rPr>
          <w:rFonts w:ascii="Times New Roman" w:hAnsi="Times New Roman"/>
          <w:b/>
          <w:bCs/>
          <w:sz w:val="24"/>
          <w:szCs w:val="24"/>
          <w:shd w:val="clear" w:color="auto" w:fill="FFFFFF"/>
        </w:rPr>
        <w:t xml:space="preserve"> </w:t>
      </w:r>
    </w:p>
    <w:p w14:paraId="59530458" w14:textId="77777777" w:rsidR="00AD06E9" w:rsidRPr="007E6EA8" w:rsidRDefault="00AD06E9" w:rsidP="00AD06E9">
      <w:pPr>
        <w:spacing w:line="360" w:lineRule="auto"/>
        <w:jc w:val="both"/>
        <w:rPr>
          <w:rFonts w:ascii="Times New Roman" w:hAnsi="Times New Roman"/>
          <w:bCs/>
          <w:sz w:val="24"/>
          <w:szCs w:val="24"/>
          <w:shd w:val="clear" w:color="auto" w:fill="FFFFFF"/>
        </w:rPr>
      </w:pPr>
      <w:r w:rsidRPr="007E6EA8">
        <w:rPr>
          <w:rFonts w:ascii="Times New Roman" w:hAnsi="Times New Roman"/>
          <w:bCs/>
          <w:sz w:val="24"/>
          <w:szCs w:val="24"/>
          <w:shd w:val="clear" w:color="auto" w:fill="FFFFFF"/>
        </w:rPr>
        <w:t xml:space="preserve">During technical analysis, the technical merits of the system are studied and at the same time additional information about the performance, reliability, maintainability and predictability is collected. Technical analysis begins with an assessment of the technical reliability of the proposed system. </w:t>
      </w:r>
    </w:p>
    <w:p w14:paraId="60DA86B9" w14:textId="77777777" w:rsidR="00AD06E9" w:rsidRPr="007E6EA8" w:rsidRDefault="00AD06E9" w:rsidP="00AD06E9">
      <w:pPr>
        <w:pStyle w:val="NormalWeb"/>
        <w:numPr>
          <w:ilvl w:val="0"/>
          <w:numId w:val="20"/>
        </w:numPr>
        <w:spacing w:line="360" w:lineRule="auto"/>
        <w:ind w:left="0" w:firstLine="0"/>
        <w:jc w:val="both"/>
        <w:rPr>
          <w:bCs/>
          <w:shd w:val="clear" w:color="auto" w:fill="FFFFFF"/>
        </w:rPr>
      </w:pPr>
      <w:r w:rsidRPr="007E6EA8">
        <w:rPr>
          <w:bCs/>
          <w:shd w:val="clear" w:color="auto" w:fill="FFFFFF"/>
        </w:rPr>
        <w:t>What technologies are required for accomplished system function and performance?</w:t>
      </w:r>
    </w:p>
    <w:p w14:paraId="3A6F507B" w14:textId="77777777" w:rsidR="00AD06E9" w:rsidRPr="007E6EA8" w:rsidRDefault="00AD06E9" w:rsidP="00AD06E9">
      <w:pPr>
        <w:pStyle w:val="NormalWeb"/>
        <w:numPr>
          <w:ilvl w:val="0"/>
          <w:numId w:val="20"/>
        </w:numPr>
        <w:spacing w:line="360" w:lineRule="auto"/>
        <w:ind w:left="0" w:firstLine="0"/>
        <w:jc w:val="both"/>
        <w:rPr>
          <w:bCs/>
          <w:shd w:val="clear" w:color="auto" w:fill="FFFFFF"/>
        </w:rPr>
      </w:pPr>
      <w:r w:rsidRPr="007E6EA8">
        <w:rPr>
          <w:bCs/>
          <w:shd w:val="clear" w:color="auto" w:fill="FFFFFF"/>
        </w:rPr>
        <w:t>What new materials, methods, algorithms, or processes are required and what is their development risk?</w:t>
      </w:r>
    </w:p>
    <w:p w14:paraId="5B6F6064" w14:textId="77777777" w:rsidR="00AD06E9" w:rsidRPr="007E6EA8" w:rsidRDefault="00AD06E9" w:rsidP="00AD06E9">
      <w:pPr>
        <w:pStyle w:val="NormalWeb"/>
        <w:numPr>
          <w:ilvl w:val="0"/>
          <w:numId w:val="20"/>
        </w:numPr>
        <w:spacing w:line="360" w:lineRule="auto"/>
        <w:ind w:left="0" w:firstLine="0"/>
        <w:jc w:val="both"/>
        <w:rPr>
          <w:bCs/>
          <w:shd w:val="clear" w:color="auto" w:fill="FFFFFF"/>
        </w:rPr>
      </w:pPr>
      <w:r w:rsidRPr="007E6EA8">
        <w:rPr>
          <w:bCs/>
          <w:shd w:val="clear" w:color="auto" w:fill="FFFFFF"/>
        </w:rPr>
        <w:t>How will these obtained from technical analysis from the basis for another go/no-go decision on the test system? If the technical risk is severe, if models indicate that the desired function cannot be achieved, if the pieces just won’t fit together smoothly, it’s back to the drawing board.</w:t>
      </w:r>
    </w:p>
    <w:p w14:paraId="5AD1B0C5" w14:textId="77777777" w:rsidR="00AD06E9" w:rsidRPr="007E6EA8" w:rsidRDefault="00AD06E9" w:rsidP="00AD06E9">
      <w:pPr>
        <w:pStyle w:val="NormalWeb"/>
        <w:spacing w:line="360" w:lineRule="auto"/>
        <w:ind w:left="0"/>
        <w:rPr>
          <w:bCs/>
          <w:shd w:val="clear" w:color="auto" w:fill="FFFFFF"/>
        </w:rPr>
      </w:pPr>
    </w:p>
    <w:p w14:paraId="39776A9B" w14:textId="77777777" w:rsidR="00AD06E9" w:rsidRPr="007E6EA8" w:rsidRDefault="00AD06E9" w:rsidP="00AD06E9">
      <w:pPr>
        <w:spacing w:line="360" w:lineRule="auto"/>
        <w:jc w:val="both"/>
        <w:rPr>
          <w:rFonts w:ascii="Times New Roman" w:hAnsi="Times New Roman"/>
          <w:bCs/>
          <w:sz w:val="24"/>
          <w:szCs w:val="24"/>
          <w:shd w:val="clear" w:color="auto" w:fill="FFFFFF"/>
        </w:rPr>
      </w:pPr>
      <w:r w:rsidRPr="007E6EA8">
        <w:rPr>
          <w:rFonts w:ascii="Times New Roman" w:hAnsi="Times New Roman"/>
          <w:bCs/>
          <w:sz w:val="24"/>
          <w:szCs w:val="24"/>
          <w:shd w:val="clear" w:color="auto" w:fill="FFFFFF"/>
        </w:rPr>
        <w:t>As the software is very much economically feasible, then it is really important for it to be technically sound. The software will be built among:</w:t>
      </w:r>
    </w:p>
    <w:p w14:paraId="35418B82" w14:textId="6FFECFDC" w:rsidR="00AD06E9" w:rsidRPr="007E6EA8" w:rsidRDefault="00AD06E9" w:rsidP="00AD06E9">
      <w:pPr>
        <w:pStyle w:val="NormalWeb"/>
        <w:numPr>
          <w:ilvl w:val="0"/>
          <w:numId w:val="21"/>
        </w:numPr>
        <w:spacing w:line="360" w:lineRule="auto"/>
        <w:ind w:left="0" w:firstLine="0"/>
        <w:jc w:val="both"/>
      </w:pPr>
      <w:r w:rsidRPr="007E6EA8">
        <w:t>Backend: Apache</w:t>
      </w:r>
      <w:r w:rsidR="002060B1">
        <w:t xml:space="preserve"> Server,</w:t>
      </w:r>
      <w:r w:rsidRPr="007E6EA8">
        <w:t xml:space="preserve"> </w:t>
      </w:r>
      <w:r w:rsidR="002060B1">
        <w:t>MySQL</w:t>
      </w:r>
      <w:r w:rsidRPr="007E6EA8">
        <w:t xml:space="preserve"> </w:t>
      </w:r>
      <w:r w:rsidR="002060B1">
        <w:t>, PHP</w:t>
      </w:r>
    </w:p>
    <w:p w14:paraId="2E91D3D8" w14:textId="4B55CB72" w:rsidR="00AD06E9" w:rsidRPr="007E6EA8" w:rsidRDefault="00AD06E9" w:rsidP="00AD06E9">
      <w:pPr>
        <w:pStyle w:val="NormalWeb"/>
        <w:numPr>
          <w:ilvl w:val="0"/>
          <w:numId w:val="21"/>
        </w:numPr>
        <w:spacing w:line="360" w:lineRule="auto"/>
        <w:ind w:left="0" w:firstLine="0"/>
        <w:jc w:val="both"/>
      </w:pPr>
      <w:r w:rsidRPr="007E6EA8">
        <w:t>Frontend:  HTML, CSS</w:t>
      </w:r>
      <w:r w:rsidR="002060B1">
        <w:t>, Bootstrap</w:t>
      </w:r>
    </w:p>
    <w:p w14:paraId="2B78C23D" w14:textId="77777777" w:rsidR="00AD06E9" w:rsidRPr="007E6EA8" w:rsidRDefault="00AD06E9" w:rsidP="00AD06E9">
      <w:pPr>
        <w:pStyle w:val="NormalWeb"/>
        <w:spacing w:line="360" w:lineRule="auto"/>
        <w:ind w:left="0"/>
        <w:jc w:val="both"/>
      </w:pPr>
    </w:p>
    <w:p w14:paraId="52C05D8C" w14:textId="4A701944" w:rsidR="00AD06E9" w:rsidRPr="007E6EA8" w:rsidRDefault="002A38F4" w:rsidP="00AD06E9">
      <w:pPr>
        <w:spacing w:line="360" w:lineRule="auto"/>
        <w:rPr>
          <w:rFonts w:ascii="Times New Roman" w:eastAsia="Times New Roman" w:hAnsi="Times New Roman"/>
          <w:kern w:val="2"/>
          <w:sz w:val="24"/>
          <w:szCs w:val="24"/>
          <w:shd w:val="clear" w:color="auto" w:fill="FFFFFF"/>
          <w:lang w:val="x-none" w:eastAsia="x-none" w:bidi="en-US"/>
          <w14:ligatures w14:val="standardContextual"/>
        </w:rPr>
      </w:pPr>
      <w:r w:rsidRPr="007E6EA8">
        <w:rPr>
          <w:rFonts w:ascii="Times New Roman" w:hAnsi="Times New Roman"/>
          <w:b/>
          <w:sz w:val="24"/>
          <w:szCs w:val="24"/>
        </w:rPr>
        <w:t>4.3</w:t>
      </w:r>
      <w:r w:rsidR="00AD06E9" w:rsidRPr="007E6EA8">
        <w:rPr>
          <w:rFonts w:ascii="Times New Roman" w:hAnsi="Times New Roman"/>
          <w:b/>
          <w:sz w:val="24"/>
          <w:szCs w:val="24"/>
        </w:rPr>
        <w:t xml:space="preserve"> OPERATIONAL ANALYSIS</w:t>
      </w:r>
    </w:p>
    <w:p w14:paraId="0FCD32A7" w14:textId="258DFF3F" w:rsidR="002A38F4" w:rsidRPr="007E6EA8" w:rsidRDefault="002A38F4" w:rsidP="002A38F4">
      <w:pPr>
        <w:spacing w:line="360" w:lineRule="auto"/>
        <w:rPr>
          <w:rFonts w:ascii="Times New Roman" w:eastAsia="Times New Roman" w:hAnsi="Times New Roman"/>
          <w:kern w:val="2"/>
          <w:sz w:val="24"/>
          <w:szCs w:val="24"/>
          <w:shd w:val="clear" w:color="auto" w:fill="FFFFFF"/>
          <w:lang w:val="en-IN" w:eastAsia="x-none" w:bidi="en-US"/>
          <w14:ligatures w14:val="standardContextual"/>
        </w:rPr>
      </w:pPr>
      <w:r w:rsidRPr="007E6EA8">
        <w:rPr>
          <w:rFonts w:ascii="Times New Roman" w:eastAsia="Times New Roman" w:hAnsi="Times New Roman"/>
          <w:kern w:val="2"/>
          <w:sz w:val="24"/>
          <w:szCs w:val="24"/>
          <w:shd w:val="clear" w:color="auto" w:fill="FFFFFF"/>
          <w:lang w:val="en-IN" w:eastAsia="x-none" w:bidi="en-US"/>
          <w14:ligatures w14:val="standardContextual"/>
        </w:rPr>
        <w:lastRenderedPageBreak/>
        <w:t xml:space="preserve">Operational analysis is concerned with extracting information from a working system that is used to develop projections about the system's future operations. Additionally, this </w:t>
      </w:r>
      <w:r w:rsidR="001960EB" w:rsidRPr="007E6EA8">
        <w:rPr>
          <w:rFonts w:ascii="Times New Roman" w:eastAsia="Times New Roman" w:hAnsi="Times New Roman"/>
          <w:kern w:val="2"/>
          <w:sz w:val="24"/>
          <w:szCs w:val="24"/>
          <w:shd w:val="clear" w:color="auto" w:fill="FFFFFF"/>
          <w:lang w:val="en-IN" w:eastAsia="x-none" w:bidi="en-US"/>
          <w14:ligatures w14:val="standardContextual"/>
        </w:rPr>
        <w:t>modelling</w:t>
      </w:r>
      <w:r w:rsidRPr="007E6EA8">
        <w:rPr>
          <w:rFonts w:ascii="Times New Roman" w:eastAsia="Times New Roman" w:hAnsi="Times New Roman"/>
          <w:kern w:val="2"/>
          <w:sz w:val="24"/>
          <w:szCs w:val="24"/>
          <w:shd w:val="clear" w:color="auto" w:fill="FFFFFF"/>
          <w:lang w:val="en-IN" w:eastAsia="x-none" w:bidi="en-US"/>
          <w14:ligatures w14:val="standardContextual"/>
        </w:rPr>
        <w:t xml:space="preserve"> method can be used by the other three </w:t>
      </w:r>
      <w:r w:rsidR="001960EB" w:rsidRPr="007E6EA8">
        <w:rPr>
          <w:rFonts w:ascii="Times New Roman" w:eastAsia="Times New Roman" w:hAnsi="Times New Roman"/>
          <w:kern w:val="2"/>
          <w:sz w:val="24"/>
          <w:szCs w:val="24"/>
          <w:shd w:val="clear" w:color="auto" w:fill="FFFFFF"/>
          <w:lang w:val="en-IN" w:eastAsia="x-none" w:bidi="en-US"/>
          <w14:ligatures w14:val="standardContextual"/>
        </w:rPr>
        <w:t>modelling</w:t>
      </w:r>
      <w:r w:rsidRPr="007E6EA8">
        <w:rPr>
          <w:rFonts w:ascii="Times New Roman" w:eastAsia="Times New Roman" w:hAnsi="Times New Roman"/>
          <w:kern w:val="2"/>
          <w:sz w:val="24"/>
          <w:szCs w:val="24"/>
          <w:shd w:val="clear" w:color="auto" w:fill="FFFFFF"/>
          <w:lang w:val="en-IN" w:eastAsia="x-none" w:bidi="en-US"/>
          <w14:ligatures w14:val="standardContextual"/>
        </w:rPr>
        <w:t xml:space="preserve"> techniques to derive meaningful information that can be fed into their analysis processes or used to verify or validate their analysis operations.</w:t>
      </w:r>
    </w:p>
    <w:p w14:paraId="4E1CE365" w14:textId="77777777" w:rsidR="002A38F4" w:rsidRPr="007E6EA8" w:rsidRDefault="002A38F4" w:rsidP="002A38F4">
      <w:pPr>
        <w:spacing w:line="360" w:lineRule="auto"/>
        <w:rPr>
          <w:rFonts w:ascii="Times New Roman" w:eastAsia="Times New Roman" w:hAnsi="Times New Roman"/>
          <w:kern w:val="2"/>
          <w:sz w:val="24"/>
          <w:szCs w:val="24"/>
          <w:shd w:val="clear" w:color="auto" w:fill="FFFFFF"/>
          <w:lang w:val="en-IN" w:eastAsia="x-none" w:bidi="en-US"/>
          <w14:ligatures w14:val="standardContextual"/>
        </w:rPr>
      </w:pPr>
      <w:r w:rsidRPr="007E6EA8">
        <w:rPr>
          <w:rFonts w:ascii="Times New Roman" w:eastAsia="Times New Roman" w:hAnsi="Times New Roman"/>
          <w:kern w:val="2"/>
          <w:sz w:val="24"/>
          <w:szCs w:val="24"/>
          <w:shd w:val="clear" w:color="auto" w:fill="FFFFFF"/>
          <w:lang w:val="en-IN" w:eastAsia="x-none" w:bidi="en-US"/>
          <w14:ligatures w14:val="standardContextual"/>
        </w:rPr>
        <w:t>Operational analysis deals with the measurement and evaluation of an actual system in operation. Measurement is concerned with instrumenting the system to extract the information. The means to perform this uses hardware and/or software monitors.</w:t>
      </w:r>
    </w:p>
    <w:p w14:paraId="7610F3B8" w14:textId="77777777" w:rsidR="003F3849" w:rsidRPr="007E6EA8" w:rsidRDefault="003F3849" w:rsidP="00AD06E9">
      <w:pPr>
        <w:spacing w:line="360" w:lineRule="auto"/>
        <w:rPr>
          <w:rFonts w:ascii="Times New Roman" w:eastAsia="Times New Roman" w:hAnsi="Times New Roman"/>
          <w:kern w:val="2"/>
          <w:sz w:val="21"/>
          <w:szCs w:val="21"/>
          <w:shd w:val="clear" w:color="auto" w:fill="FFFFFF"/>
          <w:lang w:eastAsia="x-none" w:bidi="en-US"/>
          <w14:ligatures w14:val="standardContextual"/>
        </w:rPr>
      </w:pPr>
    </w:p>
    <w:p w14:paraId="3A34F741" w14:textId="77777777" w:rsidR="002A38F4" w:rsidRPr="007E6EA8" w:rsidRDefault="002A38F4" w:rsidP="00AD06E9">
      <w:pPr>
        <w:spacing w:line="360" w:lineRule="auto"/>
        <w:rPr>
          <w:rFonts w:ascii="Times New Roman" w:eastAsia="Times New Roman" w:hAnsi="Times New Roman"/>
          <w:kern w:val="2"/>
          <w:sz w:val="21"/>
          <w:szCs w:val="21"/>
          <w:shd w:val="clear" w:color="auto" w:fill="FFFFFF"/>
          <w:lang w:eastAsia="x-none" w:bidi="en-US"/>
          <w14:ligatures w14:val="standardContextual"/>
        </w:rPr>
      </w:pPr>
    </w:p>
    <w:p w14:paraId="2238C9CF" w14:textId="77777777" w:rsidR="00306904" w:rsidRPr="007E6EA8" w:rsidRDefault="00306904" w:rsidP="00AD06E9">
      <w:pPr>
        <w:spacing w:line="360" w:lineRule="auto"/>
        <w:rPr>
          <w:rFonts w:ascii="Times New Roman" w:eastAsia="Times New Roman" w:hAnsi="Times New Roman"/>
          <w:kern w:val="2"/>
          <w:sz w:val="21"/>
          <w:szCs w:val="21"/>
          <w:shd w:val="clear" w:color="auto" w:fill="FFFFFF"/>
          <w:lang w:eastAsia="x-none" w:bidi="en-US"/>
          <w14:ligatures w14:val="standardContextual"/>
        </w:rPr>
      </w:pPr>
    </w:p>
    <w:p w14:paraId="11E5375C" w14:textId="77A2CB62" w:rsidR="00856587" w:rsidRPr="007E6EA8" w:rsidRDefault="003F3849" w:rsidP="003F3849">
      <w:pPr>
        <w:pStyle w:val="NormalWeb"/>
        <w:spacing w:before="100" w:beforeAutospacing="1" w:after="100" w:afterAutospacing="1" w:line="360" w:lineRule="auto"/>
        <w:ind w:left="0"/>
        <w:jc w:val="center"/>
        <w:rPr>
          <w:b/>
          <w:sz w:val="28"/>
          <w:szCs w:val="28"/>
        </w:rPr>
      </w:pPr>
      <w:r w:rsidRPr="007E6EA8">
        <w:rPr>
          <w:b/>
          <w:sz w:val="28"/>
          <w:szCs w:val="28"/>
        </w:rPr>
        <w:t>CHAPTER 5</w:t>
      </w:r>
    </w:p>
    <w:p w14:paraId="7AB99655" w14:textId="77777777" w:rsidR="003F3849" w:rsidRPr="007E6EA8" w:rsidRDefault="003F3849" w:rsidP="00CF06A9">
      <w:pPr>
        <w:pStyle w:val="NormalWeb"/>
        <w:spacing w:before="100" w:beforeAutospacing="1" w:after="100" w:afterAutospacing="1" w:line="360" w:lineRule="auto"/>
        <w:ind w:left="0"/>
        <w:jc w:val="center"/>
        <w:rPr>
          <w:b/>
          <w:sz w:val="28"/>
          <w:szCs w:val="28"/>
        </w:rPr>
      </w:pPr>
      <w:r w:rsidRPr="007E6EA8">
        <w:rPr>
          <w:b/>
          <w:sz w:val="28"/>
          <w:szCs w:val="28"/>
        </w:rPr>
        <w:t>SOFTWARE DESIGN</w:t>
      </w:r>
    </w:p>
    <w:p w14:paraId="3CC94160" w14:textId="77777777" w:rsidR="003F3849" w:rsidRPr="007E6EA8" w:rsidRDefault="003F3849" w:rsidP="003F3849">
      <w:pPr>
        <w:spacing w:line="360" w:lineRule="auto"/>
        <w:jc w:val="both"/>
        <w:rPr>
          <w:rFonts w:ascii="Times New Roman" w:hAnsi="Times New Roman"/>
          <w:sz w:val="24"/>
          <w:szCs w:val="24"/>
        </w:rPr>
      </w:pPr>
      <w:r w:rsidRPr="007E6EA8">
        <w:rPr>
          <w:rFonts w:ascii="Times New Roman" w:hAnsi="Times New Roman"/>
          <w:sz w:val="24"/>
          <w:szCs w:val="24"/>
        </w:rPr>
        <w:t>Design is the first step in the development phase for any techniques and principles for the purpose of defining a device, a process or system in sufficient detail to permit its physical realization.</w:t>
      </w:r>
    </w:p>
    <w:p w14:paraId="0FDDDB84" w14:textId="77777777" w:rsidR="003F3849" w:rsidRPr="007E6EA8" w:rsidRDefault="003F3849" w:rsidP="003F3849">
      <w:pPr>
        <w:spacing w:line="360" w:lineRule="auto"/>
        <w:jc w:val="both"/>
        <w:rPr>
          <w:rFonts w:ascii="Times New Roman" w:hAnsi="Times New Roman"/>
          <w:sz w:val="24"/>
          <w:szCs w:val="24"/>
        </w:rPr>
      </w:pPr>
      <w:r w:rsidRPr="007E6EA8">
        <w:rPr>
          <w:rFonts w:ascii="Times New Roman" w:hAnsi="Times New Roman"/>
          <w:sz w:val="24"/>
          <w:szCs w:val="24"/>
        </w:rPr>
        <w:t>Once the software requirements have been analyzed and specified the software design involves three technical activities - design, coding, implementation and testing that are required to build and verify the software.</w:t>
      </w:r>
    </w:p>
    <w:p w14:paraId="4D3B100C" w14:textId="77777777" w:rsidR="003F3849" w:rsidRPr="007E6EA8" w:rsidRDefault="003F3849" w:rsidP="003F3849">
      <w:pPr>
        <w:spacing w:line="360" w:lineRule="auto"/>
        <w:jc w:val="both"/>
        <w:rPr>
          <w:rFonts w:ascii="Times New Roman" w:hAnsi="Times New Roman"/>
          <w:sz w:val="24"/>
          <w:szCs w:val="24"/>
        </w:rPr>
      </w:pPr>
      <w:r w:rsidRPr="007E6EA8">
        <w:rPr>
          <w:rFonts w:ascii="Times New Roman" w:hAnsi="Times New Roman"/>
          <w:sz w:val="24"/>
          <w:szCs w:val="24"/>
        </w:rPr>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p>
    <w:p w14:paraId="6DE385EE" w14:textId="77777777" w:rsidR="003F3849" w:rsidRPr="007E6EA8" w:rsidRDefault="003F3849" w:rsidP="003F3849">
      <w:pPr>
        <w:spacing w:line="360" w:lineRule="auto"/>
        <w:jc w:val="both"/>
        <w:rPr>
          <w:rFonts w:ascii="Times New Roman" w:hAnsi="Times New Roman"/>
          <w:sz w:val="24"/>
          <w:szCs w:val="24"/>
        </w:rPr>
      </w:pPr>
      <w:r w:rsidRPr="007E6EA8">
        <w:rPr>
          <w:rFonts w:ascii="Times New Roman" w:hAnsi="Times New Roman"/>
          <w:sz w:val="24"/>
          <w:szCs w:val="24"/>
        </w:rPr>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14:paraId="4C95F90A" w14:textId="77777777" w:rsidR="003F3849" w:rsidRPr="007E6EA8" w:rsidRDefault="003F3849" w:rsidP="003F3849">
      <w:pPr>
        <w:spacing w:line="360" w:lineRule="auto"/>
        <w:jc w:val="both"/>
        <w:rPr>
          <w:rFonts w:ascii="Times New Roman" w:hAnsi="Times New Roman"/>
          <w:sz w:val="24"/>
          <w:szCs w:val="24"/>
        </w:rPr>
      </w:pPr>
      <w:r w:rsidRPr="007E6EA8">
        <w:rPr>
          <w:rFonts w:ascii="Times New Roman" w:hAnsi="Times New Roman"/>
          <w:sz w:val="24"/>
          <w:szCs w:val="24"/>
        </w:rPr>
        <w:lastRenderedPageBreak/>
        <w:t>Design process for the software system has two levels, namely:</w:t>
      </w:r>
    </w:p>
    <w:p w14:paraId="307FDEF5" w14:textId="77777777" w:rsidR="003F3849" w:rsidRPr="007E6EA8" w:rsidRDefault="003F3849" w:rsidP="003F3849">
      <w:pPr>
        <w:tabs>
          <w:tab w:val="left" w:pos="3045"/>
        </w:tabs>
        <w:spacing w:line="360" w:lineRule="auto"/>
        <w:jc w:val="both"/>
        <w:rPr>
          <w:rFonts w:ascii="Times New Roman" w:hAnsi="Times New Roman"/>
          <w:sz w:val="24"/>
          <w:szCs w:val="24"/>
        </w:rPr>
      </w:pPr>
      <w:r w:rsidRPr="007E6EA8">
        <w:rPr>
          <w:rFonts w:ascii="Times New Roman" w:hAnsi="Times New Roman"/>
          <w:sz w:val="24"/>
          <w:szCs w:val="24"/>
        </w:rPr>
        <w:t>a) System Design</w:t>
      </w:r>
      <w:r w:rsidRPr="007E6EA8">
        <w:rPr>
          <w:rFonts w:ascii="Times New Roman" w:hAnsi="Times New Roman"/>
          <w:sz w:val="24"/>
          <w:szCs w:val="24"/>
        </w:rPr>
        <w:tab/>
      </w:r>
    </w:p>
    <w:p w14:paraId="34992D2E" w14:textId="77777777" w:rsidR="003F3849" w:rsidRPr="007E6EA8" w:rsidRDefault="003F3849" w:rsidP="003F3849">
      <w:pPr>
        <w:spacing w:line="360" w:lineRule="auto"/>
        <w:jc w:val="both"/>
        <w:rPr>
          <w:rFonts w:ascii="Times New Roman" w:hAnsi="Times New Roman"/>
          <w:sz w:val="24"/>
          <w:szCs w:val="24"/>
        </w:rPr>
      </w:pPr>
      <w:r w:rsidRPr="007E6EA8">
        <w:rPr>
          <w:rFonts w:ascii="Times New Roman" w:hAnsi="Times New Roman"/>
          <w:sz w:val="24"/>
          <w:szCs w:val="24"/>
        </w:rPr>
        <w:t>b) Detailed Design</w:t>
      </w:r>
    </w:p>
    <w:p w14:paraId="7366FED2" w14:textId="77777777" w:rsidR="003F3849" w:rsidRPr="007E6EA8" w:rsidRDefault="003F3849" w:rsidP="003F3849">
      <w:pPr>
        <w:spacing w:line="360" w:lineRule="auto"/>
        <w:jc w:val="both"/>
        <w:rPr>
          <w:rFonts w:ascii="Times New Roman" w:hAnsi="Times New Roman"/>
          <w:sz w:val="24"/>
          <w:szCs w:val="24"/>
        </w:rPr>
      </w:pPr>
    </w:p>
    <w:p w14:paraId="514AB892" w14:textId="77777777" w:rsidR="003F3849" w:rsidRPr="007E6EA8" w:rsidRDefault="003F3849" w:rsidP="003F3849">
      <w:pPr>
        <w:spacing w:line="360" w:lineRule="auto"/>
        <w:jc w:val="both"/>
        <w:rPr>
          <w:rFonts w:ascii="Times New Roman" w:hAnsi="Times New Roman"/>
          <w:b/>
          <w:sz w:val="24"/>
          <w:szCs w:val="24"/>
        </w:rPr>
      </w:pPr>
      <w:r w:rsidRPr="007E6EA8">
        <w:rPr>
          <w:rFonts w:ascii="Times New Roman" w:hAnsi="Times New Roman"/>
          <w:b/>
          <w:sz w:val="24"/>
          <w:szCs w:val="24"/>
        </w:rPr>
        <w:t>5.1 SYSTEM DESIGN</w:t>
      </w:r>
    </w:p>
    <w:p w14:paraId="3A97A3AA" w14:textId="77777777" w:rsidR="003F3849" w:rsidRPr="007E6EA8" w:rsidRDefault="003F3849" w:rsidP="003F3849">
      <w:pPr>
        <w:spacing w:line="360" w:lineRule="auto"/>
        <w:jc w:val="both"/>
        <w:rPr>
          <w:rFonts w:ascii="Times New Roman" w:hAnsi="Times New Roman"/>
          <w:sz w:val="24"/>
          <w:szCs w:val="24"/>
        </w:rPr>
      </w:pPr>
      <w:r w:rsidRPr="007E6EA8">
        <w:rPr>
          <w:rFonts w:ascii="Times New Roman" w:hAnsi="Times New Roman"/>
          <w:sz w:val="24"/>
          <w:szCs w:val="24"/>
        </w:rPr>
        <w:t>This design level is also called top level design. At this level, the focus is on:</w:t>
      </w:r>
    </w:p>
    <w:p w14:paraId="666E7670" w14:textId="77777777" w:rsidR="003F3849" w:rsidRPr="007E6EA8" w:rsidRDefault="003F3849" w:rsidP="003F3849">
      <w:pPr>
        <w:numPr>
          <w:ilvl w:val="0"/>
          <w:numId w:val="22"/>
        </w:numPr>
        <w:tabs>
          <w:tab w:val="left" w:pos="648"/>
        </w:tabs>
        <w:spacing w:after="0" w:line="360" w:lineRule="auto"/>
        <w:jc w:val="both"/>
        <w:rPr>
          <w:rFonts w:ascii="Times New Roman" w:hAnsi="Times New Roman"/>
          <w:sz w:val="24"/>
          <w:szCs w:val="24"/>
        </w:rPr>
      </w:pPr>
      <w:r w:rsidRPr="007E6EA8">
        <w:rPr>
          <w:rFonts w:ascii="Times New Roman" w:hAnsi="Times New Roman"/>
          <w:sz w:val="24"/>
          <w:szCs w:val="24"/>
        </w:rPr>
        <w:t>Deciding which modules are needed for the system.</w:t>
      </w:r>
    </w:p>
    <w:p w14:paraId="36C2A40B" w14:textId="77777777" w:rsidR="003F3849" w:rsidRPr="007E6EA8" w:rsidRDefault="003F3849" w:rsidP="003F3849">
      <w:pPr>
        <w:numPr>
          <w:ilvl w:val="0"/>
          <w:numId w:val="22"/>
        </w:numPr>
        <w:tabs>
          <w:tab w:val="left" w:pos="648"/>
        </w:tabs>
        <w:spacing w:after="0" w:line="360" w:lineRule="auto"/>
        <w:jc w:val="both"/>
        <w:rPr>
          <w:rFonts w:ascii="Times New Roman" w:hAnsi="Times New Roman"/>
          <w:sz w:val="24"/>
          <w:szCs w:val="24"/>
        </w:rPr>
      </w:pPr>
      <w:r w:rsidRPr="007E6EA8">
        <w:rPr>
          <w:rFonts w:ascii="Times New Roman" w:hAnsi="Times New Roman"/>
          <w:sz w:val="24"/>
          <w:szCs w:val="24"/>
        </w:rPr>
        <w:t>The specifications of the system</w:t>
      </w:r>
    </w:p>
    <w:p w14:paraId="641C0F6A" w14:textId="77777777" w:rsidR="003F3849" w:rsidRPr="007E6EA8" w:rsidRDefault="003F3849" w:rsidP="003F3849">
      <w:pPr>
        <w:numPr>
          <w:ilvl w:val="0"/>
          <w:numId w:val="22"/>
        </w:numPr>
        <w:tabs>
          <w:tab w:val="left" w:pos="648"/>
        </w:tabs>
        <w:spacing w:after="0" w:line="360" w:lineRule="auto"/>
        <w:jc w:val="both"/>
        <w:rPr>
          <w:rFonts w:ascii="Times New Roman" w:hAnsi="Times New Roman"/>
          <w:sz w:val="24"/>
          <w:szCs w:val="24"/>
        </w:rPr>
      </w:pPr>
      <w:r w:rsidRPr="007E6EA8">
        <w:rPr>
          <w:rFonts w:ascii="Times New Roman" w:hAnsi="Times New Roman"/>
          <w:sz w:val="24"/>
          <w:szCs w:val="24"/>
        </w:rPr>
        <w:t>How the modules should be interconnected?</w:t>
      </w:r>
    </w:p>
    <w:p w14:paraId="2388320C" w14:textId="77777777" w:rsidR="003F3849" w:rsidRPr="007E6EA8" w:rsidRDefault="003F3849" w:rsidP="003F3849">
      <w:pPr>
        <w:pStyle w:val="NormalWeb"/>
        <w:spacing w:after="0" w:line="360" w:lineRule="auto"/>
        <w:ind w:left="0"/>
        <w:jc w:val="both"/>
        <w:rPr>
          <w:rFonts w:eastAsia="Calibri"/>
          <w:b/>
        </w:rPr>
      </w:pPr>
    </w:p>
    <w:p w14:paraId="3AF4B659" w14:textId="77777777" w:rsidR="003F3849" w:rsidRPr="007E6EA8" w:rsidRDefault="003F3849" w:rsidP="003F3849">
      <w:pPr>
        <w:pStyle w:val="NormalWeb"/>
        <w:spacing w:after="0" w:line="360" w:lineRule="auto"/>
        <w:ind w:left="0"/>
        <w:jc w:val="both"/>
        <w:rPr>
          <w:rFonts w:eastAsia="Calibri"/>
          <w:b/>
        </w:rPr>
      </w:pPr>
      <w:r w:rsidRPr="007E6EA8">
        <w:rPr>
          <w:rFonts w:eastAsia="Calibri"/>
          <w:b/>
        </w:rPr>
        <w:t xml:space="preserve"> 5.1.1 ARCHITECTURAL DESIGN</w:t>
      </w:r>
    </w:p>
    <w:p w14:paraId="590452D1" w14:textId="77777777" w:rsidR="003F3849" w:rsidRPr="007E6EA8" w:rsidRDefault="003F3849" w:rsidP="003F3849">
      <w:pPr>
        <w:pStyle w:val="NormalWeb"/>
        <w:spacing w:after="0" w:line="360" w:lineRule="auto"/>
        <w:ind w:left="0"/>
        <w:jc w:val="both"/>
        <w:rPr>
          <w:rFonts w:eastAsia="Calibri"/>
        </w:rPr>
      </w:pPr>
    </w:p>
    <w:p w14:paraId="15E9F7A4" w14:textId="77777777" w:rsidR="003F3849" w:rsidRPr="007E6EA8" w:rsidRDefault="003F3849" w:rsidP="003F3849">
      <w:pPr>
        <w:pStyle w:val="NormalWeb"/>
        <w:spacing w:after="0" w:line="360" w:lineRule="auto"/>
        <w:ind w:left="0"/>
        <w:jc w:val="both"/>
        <w:rPr>
          <w:rFonts w:eastAsia="Calibri"/>
        </w:rPr>
      </w:pPr>
      <w:r w:rsidRPr="007E6EA8">
        <w:rPr>
          <w:rFonts w:eastAsia="Calibri"/>
        </w:rPr>
        <w:t>Analysts collect a great deal of unstructured data through interviews, questionnaires, on-site observations, procedural manuals and like. It is required to organize and convert the data through system flowcharts, data flow diagrams, structured English, decision tables and the like which support future developments of the system.</w:t>
      </w:r>
    </w:p>
    <w:p w14:paraId="4BCE0EA4" w14:textId="77777777" w:rsidR="003F3849" w:rsidRPr="007E6EA8" w:rsidRDefault="003F3849" w:rsidP="003F3849">
      <w:pPr>
        <w:pStyle w:val="NormalWeb"/>
        <w:spacing w:after="0" w:line="360" w:lineRule="auto"/>
        <w:ind w:left="0"/>
        <w:jc w:val="both"/>
        <w:rPr>
          <w:rFonts w:eastAsia="Calibri"/>
        </w:rPr>
      </w:pPr>
      <w:r w:rsidRPr="007E6EA8">
        <w:rPr>
          <w:rFonts w:eastAsia="Calibri"/>
        </w:rPr>
        <w:t xml:space="preserve">The Data flow diagrams and various processing logic techniques show how, where, and when data are used or changed in an information system, but these techniques do not show the definition, structure, and relationships within the data.   </w:t>
      </w:r>
    </w:p>
    <w:p w14:paraId="3B148F08" w14:textId="77777777" w:rsidR="003F3849" w:rsidRPr="007E6EA8" w:rsidRDefault="003F3849" w:rsidP="003F3849">
      <w:pPr>
        <w:pStyle w:val="NormalWeb"/>
        <w:spacing w:after="0" w:line="360" w:lineRule="auto"/>
        <w:ind w:left="0"/>
        <w:jc w:val="both"/>
        <w:rPr>
          <w:rFonts w:eastAsia="Calibri"/>
        </w:rPr>
      </w:pPr>
      <w:r w:rsidRPr="007E6EA8">
        <w:rPr>
          <w:rFonts w:eastAsia="Calibri"/>
        </w:rPr>
        <w:t xml:space="preserve">It is a way to focus on functions rather than the physical implementation. This is analogous to the architect’s blueprint as a starting point for system design. The design is a solution, a “how to” approach, compared to analysis, a “what is” orientation. </w:t>
      </w:r>
    </w:p>
    <w:p w14:paraId="1EBFFD80" w14:textId="77777777" w:rsidR="003F3849" w:rsidRPr="007E6EA8" w:rsidRDefault="003F3849" w:rsidP="003F3849">
      <w:pPr>
        <w:pStyle w:val="NormalWeb"/>
        <w:spacing w:after="0" w:line="360" w:lineRule="auto"/>
        <w:ind w:left="0"/>
        <w:jc w:val="both"/>
        <w:rPr>
          <w:rFonts w:eastAsia="Calibri"/>
        </w:rPr>
      </w:pPr>
      <w:r w:rsidRPr="007E6EA8">
        <w:rPr>
          <w:rFonts w:eastAsia="Calibri"/>
        </w:rPr>
        <w:t xml:space="preserve">System design is a highly creative process. This System design process is also referred as data </w:t>
      </w:r>
      <w:proofErr w:type="spellStart"/>
      <w:r w:rsidRPr="007E6EA8">
        <w:rPr>
          <w:rFonts w:eastAsia="Calibri"/>
        </w:rPr>
        <w:t>modeling</w:t>
      </w:r>
      <w:proofErr w:type="spellEnd"/>
      <w:r w:rsidRPr="007E6EA8">
        <w:rPr>
          <w:rFonts w:eastAsia="Calibri"/>
        </w:rPr>
        <w:t xml:space="preserve">. The most common format used for data </w:t>
      </w:r>
      <w:proofErr w:type="spellStart"/>
      <w:r w:rsidRPr="007E6EA8">
        <w:rPr>
          <w:rFonts w:eastAsia="Calibri"/>
        </w:rPr>
        <w:t>modeling</w:t>
      </w:r>
      <w:proofErr w:type="spellEnd"/>
      <w:r w:rsidRPr="007E6EA8">
        <w:rPr>
          <w:rFonts w:eastAsia="Calibri"/>
        </w:rPr>
        <w:t xml:space="preserve"> is entity-relationship (E-R) diagramming. Data </w:t>
      </w:r>
      <w:proofErr w:type="spellStart"/>
      <w:r w:rsidRPr="007E6EA8">
        <w:rPr>
          <w:rFonts w:eastAsia="Calibri"/>
        </w:rPr>
        <w:t>modeling</w:t>
      </w:r>
      <w:proofErr w:type="spellEnd"/>
      <w:r w:rsidRPr="007E6EA8">
        <w:rPr>
          <w:rFonts w:eastAsia="Calibri"/>
        </w:rPr>
        <w:t xml:space="preserve"> using the E-R notation explains the characteristics and structure of data independent of how the data may be stored in computer memories.</w:t>
      </w:r>
    </w:p>
    <w:p w14:paraId="466CD7F0" w14:textId="77777777" w:rsidR="003F3849" w:rsidRPr="007E6EA8" w:rsidRDefault="003F3849" w:rsidP="003F3849">
      <w:pPr>
        <w:pStyle w:val="NormalWeb"/>
        <w:spacing w:after="0" w:line="360" w:lineRule="auto"/>
        <w:ind w:left="0"/>
        <w:jc w:val="both"/>
        <w:rPr>
          <w:rFonts w:eastAsia="Calibri"/>
        </w:rPr>
      </w:pPr>
    </w:p>
    <w:p w14:paraId="58A4F41E" w14:textId="77777777" w:rsidR="003F3849" w:rsidRPr="007E6EA8" w:rsidRDefault="003F3849" w:rsidP="003F3849">
      <w:pPr>
        <w:pStyle w:val="NormalWeb"/>
        <w:spacing w:after="0" w:line="360" w:lineRule="auto"/>
        <w:ind w:left="0"/>
        <w:jc w:val="both"/>
        <w:rPr>
          <w:rFonts w:eastAsia="Calibri"/>
        </w:rPr>
      </w:pPr>
      <w:r w:rsidRPr="007E6EA8">
        <w:rPr>
          <w:rFonts w:eastAsia="Calibri"/>
        </w:rPr>
        <w:t>1. The External Design</w:t>
      </w:r>
    </w:p>
    <w:p w14:paraId="4B360C3F" w14:textId="77777777" w:rsidR="003F3849" w:rsidRPr="007E6EA8" w:rsidRDefault="003F3849" w:rsidP="003F3849">
      <w:pPr>
        <w:pStyle w:val="NormalWeb"/>
        <w:spacing w:after="0" w:line="360" w:lineRule="auto"/>
        <w:ind w:left="0"/>
        <w:jc w:val="both"/>
        <w:rPr>
          <w:rFonts w:eastAsia="Calibri"/>
        </w:rPr>
      </w:pPr>
      <w:r w:rsidRPr="007E6EA8">
        <w:rPr>
          <w:rFonts w:eastAsia="Calibri"/>
        </w:rPr>
        <w:t xml:space="preserve">External design consists of conceiving, planning out and specifying the externally observable characteristics of the software product. These characteristics include user displays or user interface forms and the report formats, external data sources and the functional </w:t>
      </w:r>
      <w:r w:rsidRPr="007E6EA8">
        <w:rPr>
          <w:rFonts w:eastAsia="Calibri"/>
        </w:rPr>
        <w:lastRenderedPageBreak/>
        <w:t xml:space="preserve">characteristics, performance requirements etc. External design begins during the analysis phase and continues into the design phase. </w:t>
      </w:r>
    </w:p>
    <w:p w14:paraId="7380B58F" w14:textId="77777777" w:rsidR="003F3849" w:rsidRPr="007E6EA8" w:rsidRDefault="003F3849" w:rsidP="003F3849">
      <w:pPr>
        <w:pStyle w:val="NormalWeb"/>
        <w:spacing w:after="0" w:line="360" w:lineRule="auto"/>
        <w:ind w:left="0"/>
        <w:jc w:val="both"/>
        <w:rPr>
          <w:rFonts w:eastAsia="Calibri"/>
        </w:rPr>
      </w:pPr>
    </w:p>
    <w:p w14:paraId="2BC225A3" w14:textId="77777777" w:rsidR="003F3849" w:rsidRPr="007E6EA8" w:rsidRDefault="003F3849" w:rsidP="003F3849">
      <w:pPr>
        <w:pStyle w:val="NormalWeb"/>
        <w:spacing w:after="0" w:line="360" w:lineRule="auto"/>
        <w:ind w:left="0"/>
        <w:jc w:val="both"/>
        <w:rPr>
          <w:rFonts w:eastAsia="Calibri"/>
          <w:bCs/>
        </w:rPr>
      </w:pPr>
      <w:r w:rsidRPr="007E6EA8">
        <w:rPr>
          <w:rFonts w:eastAsia="Calibri"/>
          <w:bCs/>
        </w:rPr>
        <w:t>2. Physical design</w:t>
      </w:r>
    </w:p>
    <w:p w14:paraId="522AAD43" w14:textId="77777777" w:rsidR="003F3849" w:rsidRPr="007E6EA8" w:rsidRDefault="003F3849" w:rsidP="003F3849">
      <w:pPr>
        <w:pStyle w:val="NormalWeb"/>
        <w:spacing w:after="0" w:line="360" w:lineRule="auto"/>
        <w:ind w:left="0"/>
        <w:jc w:val="both"/>
        <w:rPr>
          <w:rFonts w:eastAsia="Calibri"/>
        </w:rPr>
      </w:pPr>
      <w:r w:rsidRPr="007E6EA8">
        <w:rPr>
          <w:rFonts w:eastAsia="Calibri"/>
        </w:rPr>
        <w:t>The physical design relates to the actual input and output processes of the system. This is laid down in terms of how data is input into a system, how it is verified/ authenticated, how it is processed, and how it is displayed as output. Physical design, in this context, does not refer to the tangible physical design of an information system. To use an analogy, a personal computer's physical design involves input via a keyboard, processing within the CPU, and output via a monitor, printer, etc. It would not concern the actual layout of the tangible hardware, which for a PC would be a monitor, CPU, motherboard, hard drive, modems, video/graphics cards, USB slots, etc.</w:t>
      </w:r>
    </w:p>
    <w:p w14:paraId="4A45D561" w14:textId="77777777" w:rsidR="003F3849" w:rsidRPr="007E6EA8" w:rsidRDefault="003F3849" w:rsidP="003F3849">
      <w:pPr>
        <w:pStyle w:val="NormalWeb"/>
        <w:spacing w:after="0" w:line="360" w:lineRule="auto"/>
        <w:ind w:left="0"/>
        <w:jc w:val="both"/>
        <w:rPr>
          <w:rFonts w:eastAsia="Calibri"/>
        </w:rPr>
      </w:pPr>
    </w:p>
    <w:p w14:paraId="7417D59C" w14:textId="77777777" w:rsidR="003F3849" w:rsidRPr="007E6EA8" w:rsidRDefault="003F3849" w:rsidP="003F3849">
      <w:pPr>
        <w:pStyle w:val="NormalWeb"/>
        <w:spacing w:after="0" w:line="360" w:lineRule="auto"/>
        <w:ind w:left="0"/>
        <w:jc w:val="both"/>
        <w:rPr>
          <w:rFonts w:eastAsia="Calibri"/>
          <w:bCs/>
        </w:rPr>
      </w:pPr>
      <w:r w:rsidRPr="007E6EA8">
        <w:rPr>
          <w:rFonts w:eastAsia="Calibri"/>
          <w:bCs/>
        </w:rPr>
        <w:t>3. Logical design</w:t>
      </w:r>
    </w:p>
    <w:p w14:paraId="516AA6AD" w14:textId="77777777" w:rsidR="003F3849" w:rsidRPr="007E6EA8" w:rsidRDefault="003F3849" w:rsidP="003F3849">
      <w:pPr>
        <w:pStyle w:val="NormalWeb"/>
        <w:spacing w:after="0" w:line="360" w:lineRule="auto"/>
        <w:ind w:left="0"/>
        <w:jc w:val="both"/>
        <w:rPr>
          <w:rFonts w:eastAsia="Calibri"/>
        </w:rPr>
      </w:pPr>
      <w:r w:rsidRPr="007E6EA8">
        <w:rPr>
          <w:rFonts w:eastAsia="Calibri"/>
        </w:rPr>
        <w:t xml:space="preserve">The logical design of a system pertains to an abstract representation of the data flows, inputs and outputs of the system. This is often conducted via </w:t>
      </w:r>
      <w:proofErr w:type="spellStart"/>
      <w:r w:rsidRPr="007E6EA8">
        <w:rPr>
          <w:rFonts w:eastAsia="Calibri"/>
        </w:rPr>
        <w:t>modeling</w:t>
      </w:r>
      <w:proofErr w:type="spellEnd"/>
      <w:r w:rsidRPr="007E6EA8">
        <w:rPr>
          <w:rFonts w:eastAsia="Calibri"/>
        </w:rPr>
        <w:t xml:space="preserve">, which involves a simplistic (and sometimes graphical) representation of an actual system. In the context of systems design, </w:t>
      </w:r>
      <w:proofErr w:type="spellStart"/>
      <w:r w:rsidRPr="007E6EA8">
        <w:rPr>
          <w:rFonts w:eastAsia="Calibri"/>
        </w:rPr>
        <w:t>modeling</w:t>
      </w:r>
      <w:proofErr w:type="spellEnd"/>
      <w:r w:rsidRPr="007E6EA8">
        <w:rPr>
          <w:rFonts w:eastAsia="Calibri"/>
        </w:rPr>
        <w:t xml:space="preserve"> can undertake the following forms, including:</w:t>
      </w:r>
    </w:p>
    <w:p w14:paraId="03890EFF" w14:textId="77777777" w:rsidR="003F3849" w:rsidRPr="007E6EA8" w:rsidRDefault="003F3849" w:rsidP="003F3849">
      <w:pPr>
        <w:pStyle w:val="NormalWeb"/>
        <w:widowControl w:val="0"/>
        <w:numPr>
          <w:ilvl w:val="0"/>
          <w:numId w:val="23"/>
        </w:numPr>
        <w:overflowPunct w:val="0"/>
        <w:adjustRightInd w:val="0"/>
        <w:spacing w:after="0" w:line="360" w:lineRule="auto"/>
        <w:ind w:left="0" w:firstLine="0"/>
        <w:jc w:val="both"/>
        <w:rPr>
          <w:rFonts w:eastAsia="Calibri"/>
        </w:rPr>
      </w:pPr>
      <w:r w:rsidRPr="007E6EA8">
        <w:rPr>
          <w:rFonts w:eastAsia="Calibri"/>
        </w:rPr>
        <w:t>Data flow diagrams</w:t>
      </w:r>
    </w:p>
    <w:p w14:paraId="3C10FF70" w14:textId="77777777" w:rsidR="003F3849" w:rsidRPr="007E6EA8" w:rsidRDefault="003F3849" w:rsidP="003F3849">
      <w:pPr>
        <w:pStyle w:val="NormalWeb"/>
        <w:widowControl w:val="0"/>
        <w:numPr>
          <w:ilvl w:val="0"/>
          <w:numId w:val="23"/>
        </w:numPr>
        <w:overflowPunct w:val="0"/>
        <w:adjustRightInd w:val="0"/>
        <w:spacing w:after="0" w:line="360" w:lineRule="auto"/>
        <w:ind w:left="0" w:firstLine="0"/>
        <w:jc w:val="both"/>
        <w:rPr>
          <w:rFonts w:eastAsia="Calibri"/>
        </w:rPr>
      </w:pPr>
      <w:r w:rsidRPr="007E6EA8">
        <w:rPr>
          <w:rFonts w:eastAsia="Calibri"/>
        </w:rPr>
        <w:t>Entity Relationship Diagrams</w:t>
      </w:r>
    </w:p>
    <w:p w14:paraId="73244B5E" w14:textId="77777777" w:rsidR="003F3849" w:rsidRPr="007E6EA8" w:rsidRDefault="003F3849" w:rsidP="003F3849">
      <w:pPr>
        <w:pStyle w:val="NormalWeb"/>
        <w:spacing w:after="0" w:line="360" w:lineRule="auto"/>
        <w:ind w:left="0"/>
        <w:jc w:val="both"/>
        <w:rPr>
          <w:rFonts w:eastAsia="Calibri"/>
        </w:rPr>
      </w:pPr>
      <w:r w:rsidRPr="007E6EA8">
        <w:rPr>
          <w:rFonts w:eastAsia="Calibri"/>
        </w:rPr>
        <w:t>Prototyping Model has been used for software development according to which a throwaway prototype of the proposed system, based on the currently known requirements, is given to the user so that he has a fair idea about how the proposed system is going to be like. This will help him in deciding the interface, input and output requirements.</w:t>
      </w:r>
    </w:p>
    <w:p w14:paraId="526C53A0" w14:textId="77777777" w:rsidR="003F3849" w:rsidRPr="007E6EA8" w:rsidRDefault="003F3849" w:rsidP="003F3849">
      <w:pPr>
        <w:pStyle w:val="NormalWeb"/>
        <w:spacing w:after="0" w:line="360" w:lineRule="auto"/>
        <w:ind w:left="0"/>
        <w:jc w:val="both"/>
        <w:rPr>
          <w:rFonts w:eastAsia="Calibri"/>
        </w:rPr>
      </w:pPr>
      <w:r w:rsidRPr="007E6EA8">
        <w:rPr>
          <w:rFonts w:eastAsia="Calibri"/>
        </w:rPr>
        <w:t>It can be easily adjudged that inputs and outputs are big in number, can increase exponentially and may create a big chaos if not restricted properly. As the user spends some time on the prototype, he will become more precise about his own input and output requirements. This prototype will provide him with an environment analogous to the proposed system’s environment.</w:t>
      </w:r>
    </w:p>
    <w:p w14:paraId="20D11258" w14:textId="77777777" w:rsidR="003F3849" w:rsidRPr="007E6EA8" w:rsidRDefault="003F3849" w:rsidP="003F3849">
      <w:pPr>
        <w:pStyle w:val="NormalWeb"/>
        <w:spacing w:after="0" w:line="360" w:lineRule="auto"/>
        <w:ind w:left="0"/>
        <w:jc w:val="both"/>
        <w:rPr>
          <w:rFonts w:eastAsia="Calibri"/>
        </w:rPr>
      </w:pPr>
      <w:r w:rsidRPr="007E6EA8">
        <w:rPr>
          <w:rFonts w:eastAsia="Calibri"/>
        </w:rPr>
        <w:t>Because of object oriented support in PHP, various concepts (like reusability, polymorphism, isolation etc.) are already there but for the efficient management of system components, Component based Software Engineering will also be exercised which will help in a resultant library of components, the benefit of which will be reusability and fast development.</w:t>
      </w:r>
    </w:p>
    <w:p w14:paraId="0FB97F0E" w14:textId="77777777" w:rsidR="003F3849" w:rsidRPr="007E6EA8" w:rsidRDefault="003F3849" w:rsidP="003F3849">
      <w:pPr>
        <w:pStyle w:val="NormalWeb"/>
        <w:spacing w:after="0" w:line="360" w:lineRule="auto"/>
        <w:ind w:left="0"/>
        <w:jc w:val="both"/>
        <w:rPr>
          <w:rFonts w:eastAsia="Calibri"/>
        </w:rPr>
      </w:pPr>
    </w:p>
    <w:p w14:paraId="6D0ADC0C" w14:textId="35E2225B" w:rsidR="00F77FF4" w:rsidRPr="007E6EA8" w:rsidRDefault="003F3849" w:rsidP="00306904">
      <w:pPr>
        <w:pStyle w:val="NormalWeb"/>
        <w:spacing w:after="0" w:line="360" w:lineRule="auto"/>
        <w:ind w:left="0"/>
        <w:jc w:val="both"/>
        <w:rPr>
          <w:rFonts w:eastAsia="Calibri"/>
        </w:rPr>
      </w:pPr>
      <w:r w:rsidRPr="007E6EA8">
        <w:rPr>
          <w:rFonts w:eastAsia="Calibri"/>
        </w:rPr>
        <w:t>Because of lack of hierarchical structure in object oriented approach, there is no meaning of Bottom-up or Top-down testing. Testing will begin from the most rudimentary levels of the system and will move towards higher level components which will be based on design phase rather than coding phase. In little words, it can be said that ‘CLUSTER Testing’ will be exercised to scrutinize all the parts and their associative functionality.</w:t>
      </w:r>
    </w:p>
    <w:p w14:paraId="7E2B51C5" w14:textId="77777777" w:rsidR="00306904" w:rsidRPr="007E6EA8" w:rsidRDefault="00306904" w:rsidP="00306904">
      <w:pPr>
        <w:pStyle w:val="NormalWeb"/>
        <w:spacing w:after="0" w:line="360" w:lineRule="auto"/>
        <w:ind w:left="0"/>
        <w:jc w:val="both"/>
        <w:rPr>
          <w:rFonts w:eastAsia="Calibri"/>
        </w:rPr>
      </w:pPr>
    </w:p>
    <w:p w14:paraId="54A8AA19" w14:textId="77777777" w:rsidR="00F77FF4" w:rsidRPr="007E6EA8" w:rsidRDefault="00F77FF4" w:rsidP="00F77FF4">
      <w:pPr>
        <w:spacing w:line="360" w:lineRule="auto"/>
        <w:jc w:val="both"/>
        <w:rPr>
          <w:rFonts w:ascii="Times New Roman" w:hAnsi="Times New Roman"/>
          <w:sz w:val="24"/>
          <w:szCs w:val="24"/>
        </w:rPr>
      </w:pPr>
      <w:r w:rsidRPr="007E6EA8">
        <w:rPr>
          <w:rFonts w:ascii="Times New Roman" w:hAnsi="Times New Roman"/>
          <w:sz w:val="24"/>
          <w:szCs w:val="24"/>
        </w:rPr>
        <w:t>This design level is also called Logic Design. In this level, the internal design of the modules or how the specifications of the module can be satisfied is decided.</w:t>
      </w:r>
    </w:p>
    <w:p w14:paraId="65927718" w14:textId="77777777" w:rsidR="00F77FF4" w:rsidRPr="007E6EA8" w:rsidRDefault="00F77FF4" w:rsidP="00F77FF4">
      <w:pPr>
        <w:spacing w:line="360" w:lineRule="auto"/>
        <w:jc w:val="both"/>
        <w:rPr>
          <w:rFonts w:ascii="Times New Roman" w:hAnsi="Times New Roman"/>
          <w:sz w:val="24"/>
          <w:szCs w:val="24"/>
        </w:rPr>
      </w:pPr>
      <w:r w:rsidRPr="007E6EA8">
        <w:rPr>
          <w:rFonts w:ascii="Times New Roman" w:hAnsi="Times New Roman"/>
          <w:sz w:val="24"/>
          <w:szCs w:val="24"/>
        </w:rPr>
        <w:t>Much of the design effort for designing software is spent creating the system design. The input to the design phase is the specifications for the system to be designed. The output of the top level design phase is the architectural design for the software to be built.</w:t>
      </w:r>
    </w:p>
    <w:p w14:paraId="3EEFB0C8" w14:textId="77777777" w:rsidR="00F77FF4" w:rsidRPr="007E6EA8" w:rsidRDefault="00F77FF4" w:rsidP="00F77FF4">
      <w:pPr>
        <w:spacing w:line="360" w:lineRule="auto"/>
        <w:jc w:val="both"/>
        <w:rPr>
          <w:rFonts w:ascii="Times New Roman" w:hAnsi="Times New Roman"/>
          <w:sz w:val="24"/>
          <w:szCs w:val="24"/>
        </w:rPr>
      </w:pPr>
      <w:r w:rsidRPr="007E6EA8">
        <w:rPr>
          <w:rFonts w:ascii="Times New Roman" w:hAnsi="Times New Roman"/>
          <w:sz w:val="24"/>
          <w:szCs w:val="24"/>
        </w:rPr>
        <w:t>A design methodology is a systematic approach to create a design by applying set of techniques and guidelines. A design can be either object oriented or function oriented. In function oriented design, the design consists of modules definitions with each module supporting a functional abstraction. In object oriented design, the modules in the design represents data abstraction.</w:t>
      </w:r>
    </w:p>
    <w:p w14:paraId="0C5DB310" w14:textId="77777777" w:rsidR="00F77FF4" w:rsidRPr="007E6EA8" w:rsidRDefault="00F77FF4" w:rsidP="00F77FF4">
      <w:pPr>
        <w:spacing w:line="360" w:lineRule="auto"/>
        <w:jc w:val="both"/>
        <w:rPr>
          <w:rFonts w:ascii="Times New Roman" w:hAnsi="Times New Roman"/>
          <w:sz w:val="24"/>
          <w:szCs w:val="24"/>
        </w:rPr>
      </w:pPr>
      <w:r w:rsidRPr="007E6EA8">
        <w:rPr>
          <w:rFonts w:ascii="Times New Roman" w:hAnsi="Times New Roman"/>
          <w:sz w:val="24"/>
          <w:szCs w:val="24"/>
        </w:rPr>
        <w:t>The snapshots of step by step forms designed to achieve the goal through the proposed system along with their brief description are shown below:</w:t>
      </w:r>
    </w:p>
    <w:p w14:paraId="01AB2E74" w14:textId="77777777" w:rsidR="00F77FF4" w:rsidRPr="007E6EA8" w:rsidRDefault="00F77FF4" w:rsidP="00F77FF4">
      <w:pPr>
        <w:pStyle w:val="NormalWeb"/>
        <w:tabs>
          <w:tab w:val="left" w:pos="6540"/>
        </w:tabs>
        <w:suppressAutoHyphens/>
        <w:spacing w:after="120" w:line="360" w:lineRule="auto"/>
        <w:ind w:left="0"/>
        <w:rPr>
          <w:iCs/>
          <w:lang w:eastAsia="zh-CN"/>
        </w:rPr>
      </w:pPr>
      <w:r w:rsidRPr="007E6EA8">
        <w:rPr>
          <w:iCs/>
          <w:lang w:eastAsia="zh-CN"/>
        </w:rPr>
        <w:t xml:space="preserve">    The main objective of the system design is to make the system user friendly. System design involves various stages as:</w:t>
      </w:r>
    </w:p>
    <w:p w14:paraId="1F21D01D" w14:textId="77777777" w:rsidR="00F77FF4" w:rsidRPr="007E6EA8" w:rsidRDefault="00F77FF4" w:rsidP="00F77FF4">
      <w:pPr>
        <w:pStyle w:val="Heading2"/>
        <w:keepLines w:val="0"/>
        <w:numPr>
          <w:ilvl w:val="0"/>
          <w:numId w:val="24"/>
        </w:numPr>
        <w:tabs>
          <w:tab w:val="clear" w:pos="1440"/>
          <w:tab w:val="num" w:pos="360"/>
        </w:tabs>
        <w:spacing w:before="0" w:line="360" w:lineRule="auto"/>
        <w:ind w:left="0" w:right="720" w:firstLine="0"/>
        <w:jc w:val="both"/>
        <w:rPr>
          <w:rFonts w:ascii="Times New Roman" w:hAnsi="Times New Roman" w:cs="Times New Roman"/>
          <w:b/>
          <w:bCs/>
          <w:iCs/>
          <w:color w:val="auto"/>
          <w:sz w:val="24"/>
          <w:szCs w:val="24"/>
        </w:rPr>
      </w:pPr>
      <w:r w:rsidRPr="007E6EA8">
        <w:rPr>
          <w:rFonts w:ascii="Times New Roman" w:hAnsi="Times New Roman" w:cs="Times New Roman"/>
          <w:color w:val="auto"/>
          <w:sz w:val="24"/>
          <w:szCs w:val="24"/>
        </w:rPr>
        <w:t>Data Entry</w:t>
      </w:r>
    </w:p>
    <w:p w14:paraId="6F39B64F" w14:textId="77777777" w:rsidR="00F77FF4" w:rsidRPr="007E6EA8" w:rsidRDefault="00F77FF4" w:rsidP="00F77FF4">
      <w:pPr>
        <w:pStyle w:val="Heading2"/>
        <w:keepLines w:val="0"/>
        <w:numPr>
          <w:ilvl w:val="0"/>
          <w:numId w:val="24"/>
        </w:numPr>
        <w:tabs>
          <w:tab w:val="clear" w:pos="1440"/>
          <w:tab w:val="num" w:pos="360"/>
        </w:tabs>
        <w:spacing w:before="0" w:line="360" w:lineRule="auto"/>
        <w:ind w:left="0" w:right="720" w:firstLine="0"/>
        <w:jc w:val="both"/>
        <w:rPr>
          <w:rFonts w:ascii="Times New Roman" w:hAnsi="Times New Roman" w:cs="Times New Roman"/>
          <w:b/>
          <w:bCs/>
          <w:iCs/>
          <w:color w:val="auto"/>
          <w:sz w:val="24"/>
          <w:szCs w:val="24"/>
        </w:rPr>
      </w:pPr>
      <w:r w:rsidRPr="007E6EA8">
        <w:rPr>
          <w:rFonts w:ascii="Times New Roman" w:hAnsi="Times New Roman" w:cs="Times New Roman"/>
          <w:color w:val="auto"/>
          <w:sz w:val="24"/>
          <w:szCs w:val="24"/>
        </w:rPr>
        <w:t>Data Correction</w:t>
      </w:r>
    </w:p>
    <w:p w14:paraId="1413FA60" w14:textId="77777777" w:rsidR="00F77FF4" w:rsidRPr="007E6EA8" w:rsidRDefault="00F77FF4" w:rsidP="00F77FF4">
      <w:pPr>
        <w:pStyle w:val="Heading2"/>
        <w:keepLines w:val="0"/>
        <w:numPr>
          <w:ilvl w:val="0"/>
          <w:numId w:val="24"/>
        </w:numPr>
        <w:tabs>
          <w:tab w:val="clear" w:pos="1440"/>
          <w:tab w:val="num" w:pos="360"/>
        </w:tabs>
        <w:spacing w:before="0" w:line="360" w:lineRule="auto"/>
        <w:ind w:left="0" w:right="720" w:firstLine="0"/>
        <w:jc w:val="both"/>
        <w:rPr>
          <w:rFonts w:ascii="Times New Roman" w:hAnsi="Times New Roman" w:cs="Times New Roman"/>
          <w:b/>
          <w:bCs/>
          <w:iCs/>
          <w:color w:val="auto"/>
          <w:sz w:val="24"/>
          <w:szCs w:val="24"/>
        </w:rPr>
      </w:pPr>
      <w:r w:rsidRPr="007E6EA8">
        <w:rPr>
          <w:rFonts w:ascii="Times New Roman" w:hAnsi="Times New Roman" w:cs="Times New Roman"/>
          <w:color w:val="auto"/>
          <w:sz w:val="24"/>
          <w:szCs w:val="24"/>
        </w:rPr>
        <w:t>Data Deletion</w:t>
      </w:r>
    </w:p>
    <w:p w14:paraId="5D78EA26" w14:textId="77777777" w:rsidR="00F77FF4" w:rsidRPr="007E6EA8" w:rsidRDefault="00F77FF4" w:rsidP="00F77FF4">
      <w:pPr>
        <w:pStyle w:val="Heading2"/>
        <w:keepLines w:val="0"/>
        <w:numPr>
          <w:ilvl w:val="0"/>
          <w:numId w:val="24"/>
        </w:numPr>
        <w:tabs>
          <w:tab w:val="clear" w:pos="1440"/>
          <w:tab w:val="num" w:pos="360"/>
        </w:tabs>
        <w:spacing w:before="0" w:line="360" w:lineRule="auto"/>
        <w:ind w:left="0" w:right="720" w:firstLine="0"/>
        <w:jc w:val="both"/>
        <w:rPr>
          <w:rFonts w:ascii="Times New Roman" w:hAnsi="Times New Roman" w:cs="Times New Roman"/>
          <w:b/>
          <w:bCs/>
          <w:iCs/>
          <w:color w:val="auto"/>
          <w:sz w:val="24"/>
          <w:szCs w:val="24"/>
        </w:rPr>
      </w:pPr>
      <w:r w:rsidRPr="007E6EA8">
        <w:rPr>
          <w:rFonts w:ascii="Times New Roman" w:hAnsi="Times New Roman" w:cs="Times New Roman"/>
          <w:color w:val="auto"/>
          <w:sz w:val="24"/>
          <w:szCs w:val="24"/>
        </w:rPr>
        <w:t xml:space="preserve">Processing </w:t>
      </w:r>
    </w:p>
    <w:p w14:paraId="02BB9344" w14:textId="77777777" w:rsidR="00F77FF4" w:rsidRPr="007E6EA8" w:rsidRDefault="00F77FF4" w:rsidP="00F77FF4">
      <w:pPr>
        <w:pStyle w:val="Heading2"/>
        <w:keepLines w:val="0"/>
        <w:numPr>
          <w:ilvl w:val="0"/>
          <w:numId w:val="24"/>
        </w:numPr>
        <w:tabs>
          <w:tab w:val="clear" w:pos="1440"/>
          <w:tab w:val="num" w:pos="360"/>
        </w:tabs>
        <w:spacing w:before="0" w:line="360" w:lineRule="auto"/>
        <w:ind w:left="0" w:right="720" w:firstLine="0"/>
        <w:jc w:val="both"/>
        <w:rPr>
          <w:rFonts w:ascii="Times New Roman" w:hAnsi="Times New Roman" w:cs="Times New Roman"/>
          <w:b/>
          <w:bCs/>
          <w:iCs/>
          <w:color w:val="auto"/>
          <w:sz w:val="24"/>
          <w:szCs w:val="24"/>
        </w:rPr>
      </w:pPr>
      <w:r w:rsidRPr="007E6EA8">
        <w:rPr>
          <w:rFonts w:ascii="Times New Roman" w:hAnsi="Times New Roman" w:cs="Times New Roman"/>
          <w:color w:val="auto"/>
          <w:sz w:val="24"/>
          <w:szCs w:val="24"/>
        </w:rPr>
        <w:t>Updating</w:t>
      </w:r>
    </w:p>
    <w:p w14:paraId="710D5AE9" w14:textId="77777777" w:rsidR="00F77FF4" w:rsidRPr="007E6EA8" w:rsidRDefault="00F77FF4" w:rsidP="00F77FF4">
      <w:pPr>
        <w:pStyle w:val="Heading2"/>
        <w:keepLines w:val="0"/>
        <w:numPr>
          <w:ilvl w:val="0"/>
          <w:numId w:val="24"/>
        </w:numPr>
        <w:tabs>
          <w:tab w:val="clear" w:pos="1440"/>
          <w:tab w:val="num" w:pos="360"/>
        </w:tabs>
        <w:spacing w:before="0" w:line="360" w:lineRule="auto"/>
        <w:ind w:left="0" w:right="720" w:firstLine="0"/>
        <w:jc w:val="both"/>
        <w:rPr>
          <w:rFonts w:ascii="Times New Roman" w:hAnsi="Times New Roman" w:cs="Times New Roman"/>
          <w:b/>
          <w:bCs/>
          <w:color w:val="auto"/>
          <w:sz w:val="24"/>
          <w:szCs w:val="24"/>
        </w:rPr>
      </w:pPr>
      <w:r w:rsidRPr="007E6EA8">
        <w:rPr>
          <w:rFonts w:ascii="Times New Roman" w:hAnsi="Times New Roman" w:cs="Times New Roman"/>
          <w:color w:val="auto"/>
          <w:sz w:val="24"/>
          <w:szCs w:val="24"/>
        </w:rPr>
        <w:t>Report Generation</w:t>
      </w:r>
    </w:p>
    <w:p w14:paraId="28659A3A" w14:textId="77777777" w:rsidR="00F77FF4" w:rsidRPr="007E6EA8" w:rsidRDefault="00F77FF4" w:rsidP="00F77FF4">
      <w:pPr>
        <w:spacing w:line="360" w:lineRule="auto"/>
        <w:rPr>
          <w:rFonts w:ascii="Times New Roman" w:hAnsi="Times New Roman"/>
          <w:sz w:val="24"/>
          <w:szCs w:val="24"/>
          <w:lang w:val="en-IN"/>
        </w:rPr>
      </w:pPr>
    </w:p>
    <w:p w14:paraId="5CDA7E1B" w14:textId="77777777" w:rsidR="00F77FF4" w:rsidRPr="007E6EA8" w:rsidRDefault="00F77FF4" w:rsidP="00F77FF4">
      <w:pPr>
        <w:tabs>
          <w:tab w:val="left" w:pos="6540"/>
        </w:tabs>
        <w:spacing w:line="360" w:lineRule="auto"/>
        <w:jc w:val="both"/>
        <w:rPr>
          <w:rFonts w:ascii="Times New Roman" w:hAnsi="Times New Roman"/>
          <w:iCs/>
          <w:sz w:val="24"/>
          <w:szCs w:val="24"/>
        </w:rPr>
      </w:pPr>
      <w:r w:rsidRPr="007E6EA8">
        <w:rPr>
          <w:rFonts w:ascii="Times New Roman" w:hAnsi="Times New Roman"/>
          <w:iCs/>
          <w:sz w:val="24"/>
          <w:szCs w:val="24"/>
        </w:rPr>
        <w:t>System design is the creative act of invention, developing new inputs, a database, offline files, procedures and output for processing business to meet an organization objective. System design builds information gathered during the system analysis.</w:t>
      </w:r>
    </w:p>
    <w:p w14:paraId="4524C63F" w14:textId="77777777" w:rsidR="00F77FF4" w:rsidRPr="007E6EA8" w:rsidRDefault="00F77FF4" w:rsidP="00F77FF4">
      <w:pPr>
        <w:spacing w:line="360" w:lineRule="auto"/>
        <w:rPr>
          <w:rFonts w:ascii="Times New Roman" w:hAnsi="Times New Roman"/>
          <w:sz w:val="24"/>
          <w:szCs w:val="24"/>
        </w:rPr>
      </w:pPr>
    </w:p>
    <w:p w14:paraId="45100B62" w14:textId="77777777" w:rsidR="00306904" w:rsidRPr="007E6EA8" w:rsidRDefault="00306904" w:rsidP="00F77FF4">
      <w:pPr>
        <w:spacing w:line="360" w:lineRule="auto"/>
        <w:rPr>
          <w:rFonts w:ascii="Times New Roman" w:hAnsi="Times New Roman"/>
          <w:sz w:val="24"/>
          <w:szCs w:val="24"/>
        </w:rPr>
      </w:pPr>
    </w:p>
    <w:p w14:paraId="52F7AE12" w14:textId="6C103982" w:rsidR="00FF6AE2" w:rsidRPr="007E6EA8" w:rsidRDefault="00306904" w:rsidP="00306904">
      <w:pPr>
        <w:spacing w:line="360" w:lineRule="auto"/>
        <w:rPr>
          <w:rFonts w:ascii="Times New Roman" w:hAnsi="Times New Roman"/>
          <w:b/>
          <w:sz w:val="24"/>
          <w:szCs w:val="24"/>
        </w:rPr>
      </w:pPr>
      <w:proofErr w:type="gramStart"/>
      <w:r w:rsidRPr="007E6EA8">
        <w:rPr>
          <w:rFonts w:ascii="Times New Roman" w:hAnsi="Times New Roman"/>
          <w:b/>
          <w:sz w:val="24"/>
          <w:szCs w:val="24"/>
        </w:rPr>
        <w:t xml:space="preserve">5.2  </w:t>
      </w:r>
      <w:r w:rsidR="001960EB">
        <w:rPr>
          <w:rFonts w:ascii="Times New Roman" w:hAnsi="Times New Roman"/>
          <w:b/>
          <w:sz w:val="24"/>
          <w:szCs w:val="24"/>
        </w:rPr>
        <w:t>USER</w:t>
      </w:r>
      <w:proofErr w:type="gramEnd"/>
      <w:r w:rsidR="001960EB">
        <w:rPr>
          <w:rFonts w:ascii="Times New Roman" w:hAnsi="Times New Roman"/>
          <w:b/>
          <w:sz w:val="24"/>
          <w:szCs w:val="24"/>
        </w:rPr>
        <w:t xml:space="preserve"> INTERFACE DESIGN </w:t>
      </w:r>
    </w:p>
    <w:p w14:paraId="6B8FBC67" w14:textId="6DB2CFEF" w:rsidR="00557AF2" w:rsidRPr="00557AF2" w:rsidRDefault="00557AF2" w:rsidP="00CF06A9">
      <w:pPr>
        <w:spacing w:before="100" w:beforeAutospacing="1" w:after="100" w:afterAutospacing="1" w:line="240" w:lineRule="auto"/>
        <w:rPr>
          <w:rFonts w:ascii="Times New Roman" w:eastAsia="Times New Roman" w:hAnsi="Times New Roman"/>
          <w:sz w:val="24"/>
          <w:szCs w:val="24"/>
          <w:lang w:val="en-IN" w:eastAsia="en-IN"/>
        </w:rPr>
      </w:pPr>
      <w:r>
        <w:rPr>
          <w:rFonts w:ascii="Times New Roman" w:eastAsia="Times New Roman" w:hAnsi="Times New Roman"/>
          <w:noProof/>
          <w:sz w:val="24"/>
          <w:szCs w:val="24"/>
          <w:lang w:val="en-IN" w:eastAsia="en-IN"/>
          <w14:ligatures w14:val="standardContextual"/>
        </w:rPr>
        <w:drawing>
          <wp:inline distT="0" distB="0" distL="0" distR="0" wp14:anchorId="5DD911E1" wp14:editId="1915338B">
            <wp:extent cx="5248275" cy="2301940"/>
            <wp:effectExtent l="0" t="0" r="0" b="3175"/>
            <wp:docPr id="1" name="Picture 1" descr="C:\Users\iPC\AppData\Local\Packages\Microsoft.Windows.Photos_8wekyb3d8bbwe\TempState\ShareServiceTempFolder\Screenshot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PC\AppData\Local\Packages\Microsoft.Windows.Photos_8wekyb3d8bbwe\TempState\ShareServiceTempFolder\Screenshot (1).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2674" cy="2303870"/>
                    </a:xfrm>
                    <a:prstGeom prst="rect">
                      <a:avLst/>
                    </a:prstGeom>
                    <a:noFill/>
                    <a:ln>
                      <a:noFill/>
                    </a:ln>
                  </pic:spPr>
                </pic:pic>
              </a:graphicData>
            </a:graphic>
          </wp:inline>
        </w:drawing>
      </w:r>
    </w:p>
    <w:p w14:paraId="5037D3B7" w14:textId="77777777" w:rsidR="00306904" w:rsidRPr="007E6EA8" w:rsidRDefault="00306904" w:rsidP="00F77FF4">
      <w:pPr>
        <w:spacing w:line="360" w:lineRule="auto"/>
        <w:rPr>
          <w:rFonts w:ascii="Times New Roman" w:hAnsi="Times New Roman"/>
          <w:sz w:val="24"/>
          <w:szCs w:val="24"/>
        </w:rPr>
      </w:pPr>
    </w:p>
    <w:p w14:paraId="5342A796" w14:textId="457B2F4E" w:rsidR="00306904" w:rsidRDefault="00FF6AE2" w:rsidP="00F77FF4">
      <w:pPr>
        <w:spacing w:line="360" w:lineRule="auto"/>
        <w:rPr>
          <w:rFonts w:ascii="Times New Roman" w:hAnsi="Times New Roman"/>
          <w:sz w:val="24"/>
          <w:szCs w:val="24"/>
        </w:rPr>
      </w:pPr>
      <w:r>
        <w:rPr>
          <w:rFonts w:ascii="Times New Roman" w:hAnsi="Times New Roman"/>
          <w:sz w:val="24"/>
          <w:szCs w:val="24"/>
        </w:rPr>
        <w:t>ABOUT PAGE</w:t>
      </w:r>
    </w:p>
    <w:p w14:paraId="107F7486" w14:textId="1B0DE2A0" w:rsidR="00FF6AE2" w:rsidRPr="007E6EA8" w:rsidRDefault="00FF6AE2" w:rsidP="00F77FF4">
      <w:pPr>
        <w:spacing w:line="360" w:lineRule="auto"/>
        <w:rPr>
          <w:rFonts w:ascii="Times New Roman" w:hAnsi="Times New Roman"/>
          <w:sz w:val="24"/>
          <w:szCs w:val="24"/>
        </w:rPr>
      </w:pPr>
      <w:r>
        <w:rPr>
          <w:rFonts w:ascii="Times New Roman" w:hAnsi="Times New Roman"/>
          <w:noProof/>
          <w:sz w:val="24"/>
          <w:szCs w:val="24"/>
          <w:lang w:val="en-IN" w:eastAsia="en-IN"/>
          <w14:ligatures w14:val="standardContextual"/>
        </w:rPr>
        <w:drawing>
          <wp:inline distT="0" distB="0" distL="0" distR="0" wp14:anchorId="35F9EA09" wp14:editId="7EDB2471">
            <wp:extent cx="5731510" cy="2710216"/>
            <wp:effectExtent l="0" t="0" r="2540" b="0"/>
            <wp:docPr id="2" name="Picture 2" descr="C:\Users\iPC\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PC\Pictures\Screenshots\Screenshot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10216"/>
                    </a:xfrm>
                    <a:prstGeom prst="rect">
                      <a:avLst/>
                    </a:prstGeom>
                    <a:noFill/>
                    <a:ln>
                      <a:noFill/>
                    </a:ln>
                  </pic:spPr>
                </pic:pic>
              </a:graphicData>
            </a:graphic>
          </wp:inline>
        </w:drawing>
      </w:r>
    </w:p>
    <w:p w14:paraId="64B65E26" w14:textId="77777777" w:rsidR="00306904" w:rsidRPr="007E6EA8" w:rsidRDefault="00306904" w:rsidP="00F77FF4">
      <w:pPr>
        <w:spacing w:line="360" w:lineRule="auto"/>
        <w:rPr>
          <w:rFonts w:ascii="Times New Roman" w:hAnsi="Times New Roman"/>
          <w:sz w:val="24"/>
          <w:szCs w:val="24"/>
        </w:rPr>
      </w:pPr>
    </w:p>
    <w:p w14:paraId="332ED10D" w14:textId="77777777" w:rsidR="00920EB2" w:rsidRPr="007E6EA8" w:rsidRDefault="00920EB2" w:rsidP="00F77FF4">
      <w:pPr>
        <w:spacing w:line="360" w:lineRule="auto"/>
        <w:rPr>
          <w:rFonts w:ascii="Times New Roman" w:hAnsi="Times New Roman"/>
          <w:sz w:val="24"/>
          <w:szCs w:val="24"/>
        </w:rPr>
      </w:pPr>
    </w:p>
    <w:p w14:paraId="4D16A64F" w14:textId="1B9CB625" w:rsidR="00920EB2" w:rsidRDefault="00046F0C" w:rsidP="00F77FF4">
      <w:pPr>
        <w:spacing w:line="360" w:lineRule="auto"/>
        <w:rPr>
          <w:rFonts w:ascii="Times New Roman" w:hAnsi="Times New Roman"/>
          <w:sz w:val="24"/>
          <w:szCs w:val="24"/>
        </w:rPr>
      </w:pPr>
      <w:r>
        <w:rPr>
          <w:rFonts w:ascii="Times New Roman" w:hAnsi="Times New Roman"/>
          <w:sz w:val="24"/>
          <w:szCs w:val="24"/>
        </w:rPr>
        <w:t>SHOP PAGE</w:t>
      </w:r>
    </w:p>
    <w:p w14:paraId="4C71E46C" w14:textId="6FFD6606" w:rsidR="00046F0C" w:rsidRDefault="00046F0C" w:rsidP="00F77FF4">
      <w:pPr>
        <w:spacing w:line="360" w:lineRule="auto"/>
        <w:rPr>
          <w:rFonts w:ascii="Times New Roman" w:hAnsi="Times New Roman"/>
          <w:sz w:val="24"/>
          <w:szCs w:val="24"/>
        </w:rPr>
      </w:pPr>
      <w:r>
        <w:rPr>
          <w:rFonts w:ascii="Times New Roman" w:hAnsi="Times New Roman"/>
          <w:noProof/>
          <w:sz w:val="24"/>
          <w:szCs w:val="24"/>
          <w:lang w:val="en-IN" w:eastAsia="en-IN"/>
          <w14:ligatures w14:val="standardContextual"/>
        </w:rPr>
        <w:lastRenderedPageBreak/>
        <w:drawing>
          <wp:inline distT="0" distB="0" distL="0" distR="0" wp14:anchorId="04A361E1" wp14:editId="5C1C64BB">
            <wp:extent cx="5731510" cy="2710616"/>
            <wp:effectExtent l="0" t="0" r="2540" b="0"/>
            <wp:docPr id="3" name="Picture 3" descr="C:\Users\iPC\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PC\Pictures\Screenshots\Screenshot (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10616"/>
                    </a:xfrm>
                    <a:prstGeom prst="rect">
                      <a:avLst/>
                    </a:prstGeom>
                    <a:noFill/>
                    <a:ln>
                      <a:noFill/>
                    </a:ln>
                  </pic:spPr>
                </pic:pic>
              </a:graphicData>
            </a:graphic>
          </wp:inline>
        </w:drawing>
      </w:r>
    </w:p>
    <w:p w14:paraId="75B0D307" w14:textId="77777777" w:rsidR="00046F0C" w:rsidRPr="007E6EA8" w:rsidRDefault="00046F0C" w:rsidP="00046F0C">
      <w:pPr>
        <w:pStyle w:val="NoSpacing"/>
      </w:pPr>
    </w:p>
    <w:p w14:paraId="7073E8B7" w14:textId="77777777" w:rsidR="00F77FF4" w:rsidRPr="007E6EA8" w:rsidRDefault="00F77FF4" w:rsidP="00AD06E9">
      <w:pPr>
        <w:spacing w:line="360" w:lineRule="auto"/>
        <w:rPr>
          <w:rFonts w:ascii="Times New Roman" w:eastAsia="Times New Roman" w:hAnsi="Times New Roman"/>
          <w:kern w:val="2"/>
          <w:sz w:val="24"/>
          <w:szCs w:val="24"/>
          <w:shd w:val="clear" w:color="auto" w:fill="FFFFFF"/>
          <w:lang w:eastAsia="x-none" w:bidi="en-US"/>
          <w14:ligatures w14:val="standardContextual"/>
        </w:rPr>
      </w:pPr>
    </w:p>
    <w:p w14:paraId="5CA6627B" w14:textId="19741F5E" w:rsidR="00046F0C" w:rsidRPr="00046F0C" w:rsidRDefault="00046F0C" w:rsidP="00046F0C">
      <w:pPr>
        <w:spacing w:before="100" w:beforeAutospacing="1" w:after="100" w:afterAutospacing="1" w:line="240" w:lineRule="auto"/>
        <w:rPr>
          <w:rFonts w:ascii="Times New Roman" w:eastAsia="Times New Roman" w:hAnsi="Times New Roman"/>
          <w:sz w:val="24"/>
          <w:szCs w:val="24"/>
          <w:lang w:val="en-IN" w:eastAsia="en-IN"/>
        </w:rPr>
      </w:pPr>
    </w:p>
    <w:p w14:paraId="4BF6DC32" w14:textId="16E405CF" w:rsidR="00F77FF4" w:rsidRDefault="00046F0C" w:rsidP="00F77FF4">
      <w:pPr>
        <w:spacing w:line="360" w:lineRule="auto"/>
        <w:rPr>
          <w:rFonts w:ascii="Times New Roman" w:hAnsi="Times New Roman"/>
          <w:sz w:val="24"/>
          <w:szCs w:val="24"/>
        </w:rPr>
      </w:pPr>
      <w:r>
        <w:rPr>
          <w:rFonts w:ascii="Times New Roman" w:hAnsi="Times New Roman"/>
          <w:sz w:val="24"/>
          <w:szCs w:val="24"/>
        </w:rPr>
        <w:t>BLOG PAGE</w:t>
      </w:r>
      <w:r w:rsidR="00541735">
        <w:rPr>
          <w:rFonts w:ascii="Times New Roman" w:eastAsia="Times New Roman" w:hAnsi="Times New Roman"/>
          <w:noProof/>
          <w:sz w:val="24"/>
          <w:szCs w:val="24"/>
          <w:lang w:val="en-IN" w:eastAsia="en-IN"/>
          <w14:ligatures w14:val="standardContextual"/>
        </w:rPr>
        <w:drawing>
          <wp:inline distT="0" distB="0" distL="0" distR="0" wp14:anchorId="44BF9391" wp14:editId="048CF274">
            <wp:extent cx="5899091" cy="2799867"/>
            <wp:effectExtent l="0" t="0" r="6985" b="635"/>
            <wp:docPr id="4" name="Picture 4" descr="C:\Users\iPC\AppData\Local\Packages\Microsoft.Windows.Photos_8wekyb3d8bbwe\TempState\ShareServiceTempFolder\Screenshot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PC\AppData\Local\Packages\Microsoft.Windows.Photos_8wekyb3d8bbwe\TempState\ShareServiceTempFolder\Screenshot (4).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3259" cy="2801845"/>
                    </a:xfrm>
                    <a:prstGeom prst="rect">
                      <a:avLst/>
                    </a:prstGeom>
                    <a:noFill/>
                    <a:ln>
                      <a:noFill/>
                    </a:ln>
                  </pic:spPr>
                </pic:pic>
              </a:graphicData>
            </a:graphic>
          </wp:inline>
        </w:drawing>
      </w:r>
    </w:p>
    <w:p w14:paraId="6817093C" w14:textId="0099CD6B" w:rsidR="00046F0C" w:rsidRPr="00046F0C" w:rsidRDefault="00046F0C" w:rsidP="00CF06A9">
      <w:pPr>
        <w:spacing w:before="100" w:beforeAutospacing="1" w:after="100" w:afterAutospacing="1" w:line="240" w:lineRule="auto"/>
        <w:rPr>
          <w:rFonts w:ascii="Times New Roman" w:eastAsia="Times New Roman" w:hAnsi="Times New Roman"/>
          <w:sz w:val="24"/>
          <w:szCs w:val="24"/>
          <w:lang w:val="en-IN" w:eastAsia="en-IN"/>
        </w:rPr>
      </w:pPr>
    </w:p>
    <w:p w14:paraId="3EEEF6E9" w14:textId="276A2E01" w:rsidR="00046F0C" w:rsidRDefault="00541735" w:rsidP="00F77FF4">
      <w:pPr>
        <w:spacing w:line="360" w:lineRule="auto"/>
        <w:rPr>
          <w:rFonts w:ascii="Times New Roman" w:hAnsi="Times New Roman"/>
          <w:sz w:val="24"/>
          <w:szCs w:val="24"/>
        </w:rPr>
      </w:pPr>
      <w:r>
        <w:rPr>
          <w:rFonts w:ascii="Times New Roman" w:eastAsia="Times New Roman" w:hAnsi="Times New Roman"/>
          <w:noProof/>
          <w:sz w:val="24"/>
          <w:szCs w:val="24"/>
          <w:lang w:val="en-IN" w:eastAsia="en-IN"/>
          <w14:ligatures w14:val="standardContextual"/>
        </w:rPr>
        <w:lastRenderedPageBreak/>
        <w:drawing>
          <wp:inline distT="0" distB="0" distL="0" distR="0" wp14:anchorId="2F73B5AE" wp14:editId="050DA6F9">
            <wp:extent cx="6137653" cy="2857500"/>
            <wp:effectExtent l="0" t="0" r="0" b="0"/>
            <wp:docPr id="5" name="Picture 5" descr="C:\Users\iPC\AppData\Local\Packages\Microsoft.Windows.Photos_8wekyb3d8bbwe\TempState\ShareServiceTempFolder\Screenshot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PC\AppData\Local\Packages\Microsoft.Windows.Photos_8wekyb3d8bbwe\TempState\ShareServiceTempFolder\Screenshot (6).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5951" cy="2861363"/>
                    </a:xfrm>
                    <a:prstGeom prst="rect">
                      <a:avLst/>
                    </a:prstGeom>
                    <a:noFill/>
                    <a:ln>
                      <a:noFill/>
                    </a:ln>
                  </pic:spPr>
                </pic:pic>
              </a:graphicData>
            </a:graphic>
          </wp:inline>
        </w:drawing>
      </w:r>
    </w:p>
    <w:p w14:paraId="70832986" w14:textId="77777777" w:rsidR="00046F0C" w:rsidRDefault="00046F0C" w:rsidP="00F77FF4">
      <w:pPr>
        <w:spacing w:line="360" w:lineRule="auto"/>
        <w:rPr>
          <w:rFonts w:ascii="Times New Roman" w:hAnsi="Times New Roman"/>
          <w:sz w:val="24"/>
          <w:szCs w:val="24"/>
        </w:rPr>
      </w:pPr>
    </w:p>
    <w:p w14:paraId="72DCF48F" w14:textId="77777777" w:rsidR="00046F0C" w:rsidRDefault="00046F0C" w:rsidP="00F77FF4">
      <w:pPr>
        <w:spacing w:line="360" w:lineRule="auto"/>
        <w:rPr>
          <w:rFonts w:ascii="Times New Roman" w:hAnsi="Times New Roman"/>
          <w:sz w:val="24"/>
          <w:szCs w:val="24"/>
        </w:rPr>
      </w:pPr>
    </w:p>
    <w:p w14:paraId="219F0DF5" w14:textId="77777777" w:rsidR="00046F0C" w:rsidRDefault="00046F0C" w:rsidP="00F77FF4">
      <w:pPr>
        <w:spacing w:line="360" w:lineRule="auto"/>
        <w:rPr>
          <w:rFonts w:ascii="Times New Roman" w:hAnsi="Times New Roman"/>
          <w:sz w:val="24"/>
          <w:szCs w:val="24"/>
        </w:rPr>
      </w:pPr>
    </w:p>
    <w:p w14:paraId="7F363DC4" w14:textId="7EA909A6" w:rsidR="00046F0C" w:rsidRDefault="00046F0C" w:rsidP="00F77FF4">
      <w:pPr>
        <w:spacing w:line="360" w:lineRule="auto"/>
        <w:rPr>
          <w:rFonts w:ascii="Times New Roman" w:hAnsi="Times New Roman"/>
          <w:sz w:val="24"/>
          <w:szCs w:val="24"/>
        </w:rPr>
      </w:pPr>
      <w:r>
        <w:rPr>
          <w:rFonts w:ascii="Times New Roman" w:hAnsi="Times New Roman"/>
          <w:sz w:val="24"/>
          <w:szCs w:val="24"/>
        </w:rPr>
        <w:t>CONTACT PAGE</w:t>
      </w:r>
    </w:p>
    <w:p w14:paraId="0B6C5EA8" w14:textId="1F332A65" w:rsidR="00046F0C" w:rsidRPr="00046F0C" w:rsidRDefault="00046F0C" w:rsidP="00CF06A9">
      <w:pPr>
        <w:spacing w:before="100" w:beforeAutospacing="1" w:after="100" w:afterAutospacing="1" w:line="240" w:lineRule="auto"/>
        <w:rPr>
          <w:rFonts w:ascii="Times New Roman" w:eastAsia="Times New Roman" w:hAnsi="Times New Roman"/>
          <w:sz w:val="24"/>
          <w:szCs w:val="24"/>
          <w:lang w:val="en-IN" w:eastAsia="en-IN"/>
        </w:rPr>
      </w:pPr>
      <w:r>
        <w:rPr>
          <w:rFonts w:ascii="Times New Roman" w:eastAsia="Times New Roman" w:hAnsi="Times New Roman"/>
          <w:noProof/>
          <w:sz w:val="24"/>
          <w:szCs w:val="24"/>
          <w:lang w:val="en-IN" w:eastAsia="en-IN"/>
          <w14:ligatures w14:val="standardContextual"/>
        </w:rPr>
        <w:drawing>
          <wp:inline distT="0" distB="0" distL="0" distR="0" wp14:anchorId="124C1272" wp14:editId="4F9269BA">
            <wp:extent cx="6245114" cy="2952750"/>
            <wp:effectExtent l="0" t="0" r="3810" b="0"/>
            <wp:docPr id="6" name="Picture 6" descr="C:\Users\iPC\AppData\Local\Packages\Microsoft.Windows.Photos_8wekyb3d8bbwe\TempState\ShareServiceTempFolder\Screenshot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PC\AppData\Local\Packages\Microsoft.Windows.Photos_8wekyb3d8bbwe\TempState\ShareServiceTempFolder\Screenshot (7).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5114" cy="2952750"/>
                    </a:xfrm>
                    <a:prstGeom prst="rect">
                      <a:avLst/>
                    </a:prstGeom>
                    <a:noFill/>
                    <a:ln>
                      <a:noFill/>
                    </a:ln>
                  </pic:spPr>
                </pic:pic>
              </a:graphicData>
            </a:graphic>
          </wp:inline>
        </w:drawing>
      </w:r>
    </w:p>
    <w:p w14:paraId="4CFD7461" w14:textId="77777777" w:rsidR="00046F0C" w:rsidRDefault="00046F0C" w:rsidP="00F77FF4">
      <w:pPr>
        <w:spacing w:line="360" w:lineRule="auto"/>
        <w:rPr>
          <w:rFonts w:ascii="Times New Roman" w:hAnsi="Times New Roman"/>
          <w:sz w:val="24"/>
          <w:szCs w:val="24"/>
        </w:rPr>
      </w:pPr>
    </w:p>
    <w:p w14:paraId="6DE73B28" w14:textId="77777777" w:rsidR="00046F0C" w:rsidRDefault="00046F0C" w:rsidP="00F77FF4">
      <w:pPr>
        <w:spacing w:line="360" w:lineRule="auto"/>
        <w:rPr>
          <w:rFonts w:ascii="Times New Roman" w:hAnsi="Times New Roman"/>
          <w:sz w:val="24"/>
          <w:szCs w:val="24"/>
        </w:rPr>
      </w:pPr>
    </w:p>
    <w:p w14:paraId="5AD54E7D" w14:textId="2402C4D2" w:rsidR="00046F0C" w:rsidRDefault="00046F0C" w:rsidP="00F77FF4">
      <w:pPr>
        <w:spacing w:line="360" w:lineRule="auto"/>
        <w:rPr>
          <w:rFonts w:ascii="Times New Roman" w:hAnsi="Times New Roman"/>
          <w:sz w:val="24"/>
          <w:szCs w:val="24"/>
        </w:rPr>
      </w:pPr>
      <w:r>
        <w:rPr>
          <w:rFonts w:ascii="Times New Roman" w:hAnsi="Times New Roman"/>
          <w:sz w:val="24"/>
          <w:szCs w:val="24"/>
        </w:rPr>
        <w:t>LOGIN PAGE</w:t>
      </w:r>
    </w:p>
    <w:p w14:paraId="2E0A5E69" w14:textId="2DB270BA" w:rsidR="00046F0C" w:rsidRPr="00046F0C" w:rsidRDefault="00046F0C" w:rsidP="00046F0C">
      <w:pPr>
        <w:spacing w:before="100" w:beforeAutospacing="1" w:after="100" w:afterAutospacing="1" w:line="240" w:lineRule="auto"/>
        <w:rPr>
          <w:rFonts w:ascii="Times New Roman" w:eastAsia="Times New Roman" w:hAnsi="Times New Roman"/>
          <w:sz w:val="24"/>
          <w:szCs w:val="24"/>
          <w:lang w:val="en-IN" w:eastAsia="en-IN"/>
        </w:rPr>
      </w:pPr>
      <w:r>
        <w:rPr>
          <w:rFonts w:ascii="Times New Roman" w:eastAsia="Times New Roman" w:hAnsi="Times New Roman"/>
          <w:noProof/>
          <w:sz w:val="24"/>
          <w:szCs w:val="24"/>
          <w:lang w:val="en-IN" w:eastAsia="en-IN"/>
          <w14:ligatures w14:val="standardContextual"/>
        </w:rPr>
        <w:lastRenderedPageBreak/>
        <w:drawing>
          <wp:inline distT="0" distB="0" distL="0" distR="0" wp14:anchorId="694242D2" wp14:editId="0FC7002D">
            <wp:extent cx="5834392" cy="2752725"/>
            <wp:effectExtent l="0" t="0" r="0" b="0"/>
            <wp:docPr id="7" name="Picture 7" descr="C:\Users\iPC\AppData\Local\Packages\Microsoft.Windows.Photos_8wekyb3d8bbwe\TempState\ShareServiceTempFolder\Screenshot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PC\AppData\Local\Packages\Microsoft.Windows.Photos_8wekyb3d8bbwe\TempState\ShareServiceTempFolder\Screenshot (8).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7538" cy="2754209"/>
                    </a:xfrm>
                    <a:prstGeom prst="rect">
                      <a:avLst/>
                    </a:prstGeom>
                    <a:noFill/>
                    <a:ln>
                      <a:noFill/>
                    </a:ln>
                  </pic:spPr>
                </pic:pic>
              </a:graphicData>
            </a:graphic>
          </wp:inline>
        </w:drawing>
      </w:r>
    </w:p>
    <w:p w14:paraId="4430ED0C" w14:textId="77777777" w:rsidR="00046F0C" w:rsidRDefault="00046F0C" w:rsidP="00F77FF4">
      <w:pPr>
        <w:spacing w:line="360" w:lineRule="auto"/>
        <w:rPr>
          <w:rFonts w:ascii="Times New Roman" w:hAnsi="Times New Roman"/>
          <w:sz w:val="24"/>
          <w:szCs w:val="24"/>
        </w:rPr>
      </w:pPr>
    </w:p>
    <w:p w14:paraId="605E8959" w14:textId="07CF9437" w:rsidR="00046F0C" w:rsidRDefault="00046F0C" w:rsidP="00F77FF4">
      <w:pPr>
        <w:spacing w:line="360" w:lineRule="auto"/>
        <w:rPr>
          <w:rFonts w:ascii="Times New Roman" w:hAnsi="Times New Roman"/>
          <w:sz w:val="24"/>
          <w:szCs w:val="24"/>
        </w:rPr>
      </w:pPr>
      <w:r>
        <w:rPr>
          <w:rFonts w:ascii="Times New Roman" w:hAnsi="Times New Roman"/>
          <w:sz w:val="24"/>
          <w:szCs w:val="24"/>
        </w:rPr>
        <w:t>DASHBOARD</w:t>
      </w:r>
    </w:p>
    <w:p w14:paraId="08AE6F50" w14:textId="70E09378" w:rsidR="00046F0C" w:rsidRPr="00046F0C" w:rsidRDefault="00046F0C" w:rsidP="00F05B93">
      <w:pPr>
        <w:spacing w:before="100" w:beforeAutospacing="1" w:after="100" w:afterAutospacing="1" w:line="240" w:lineRule="auto"/>
        <w:rPr>
          <w:rFonts w:ascii="Times New Roman" w:eastAsia="Times New Roman" w:hAnsi="Times New Roman"/>
          <w:sz w:val="24"/>
          <w:szCs w:val="24"/>
          <w:lang w:val="en-IN" w:eastAsia="en-IN"/>
        </w:rPr>
      </w:pPr>
      <w:r>
        <w:rPr>
          <w:rFonts w:ascii="Times New Roman" w:eastAsia="Times New Roman" w:hAnsi="Times New Roman"/>
          <w:noProof/>
          <w:sz w:val="24"/>
          <w:szCs w:val="24"/>
          <w:lang w:val="en-IN" w:eastAsia="en-IN"/>
          <w14:ligatures w14:val="standardContextual"/>
        </w:rPr>
        <w:drawing>
          <wp:inline distT="0" distB="0" distL="0" distR="0" wp14:anchorId="08BAFDFC" wp14:editId="3CB2A3B1">
            <wp:extent cx="5083878" cy="2422843"/>
            <wp:effectExtent l="0" t="0" r="2540" b="0"/>
            <wp:docPr id="8" name="Picture 8" descr="C:\Users\iPC\AppData\Local\Packages\Microsoft.Windows.Photos_8wekyb3d8bbwe\TempState\ShareServiceTempFolder\Screenshot (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PC\AppData\Local\Packages\Microsoft.Windows.Photos_8wekyb3d8bbwe\TempState\ShareServiceTempFolder\Screenshot (9).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86190" cy="2423945"/>
                    </a:xfrm>
                    <a:prstGeom prst="rect">
                      <a:avLst/>
                    </a:prstGeom>
                    <a:noFill/>
                    <a:ln>
                      <a:noFill/>
                    </a:ln>
                  </pic:spPr>
                </pic:pic>
              </a:graphicData>
            </a:graphic>
          </wp:inline>
        </w:drawing>
      </w:r>
    </w:p>
    <w:p w14:paraId="25C814B8" w14:textId="77777777" w:rsidR="00046F0C" w:rsidRDefault="00046F0C" w:rsidP="00F77FF4">
      <w:pPr>
        <w:spacing w:line="360" w:lineRule="auto"/>
        <w:rPr>
          <w:rFonts w:ascii="Times New Roman" w:hAnsi="Times New Roman"/>
          <w:sz w:val="24"/>
          <w:szCs w:val="24"/>
        </w:rPr>
      </w:pPr>
    </w:p>
    <w:p w14:paraId="52ACF57E" w14:textId="10686CBA" w:rsidR="00F05B93" w:rsidRDefault="00F05B93" w:rsidP="00F77FF4">
      <w:pPr>
        <w:spacing w:line="360" w:lineRule="auto"/>
        <w:rPr>
          <w:rFonts w:ascii="Times New Roman" w:hAnsi="Times New Roman"/>
          <w:sz w:val="24"/>
          <w:szCs w:val="24"/>
        </w:rPr>
      </w:pPr>
      <w:r>
        <w:rPr>
          <w:rFonts w:ascii="Times New Roman" w:hAnsi="Times New Roman"/>
          <w:sz w:val="24"/>
          <w:szCs w:val="24"/>
        </w:rPr>
        <w:t>ADD BLOG</w:t>
      </w:r>
    </w:p>
    <w:p w14:paraId="5CC51FDC" w14:textId="3E27CA73" w:rsidR="00F05B93" w:rsidRPr="00F05B93" w:rsidRDefault="00F05B93" w:rsidP="00F05B93">
      <w:pPr>
        <w:spacing w:before="100" w:beforeAutospacing="1" w:after="100" w:afterAutospacing="1" w:line="240" w:lineRule="auto"/>
        <w:rPr>
          <w:rFonts w:ascii="Times New Roman" w:eastAsia="Times New Roman" w:hAnsi="Times New Roman"/>
          <w:sz w:val="24"/>
          <w:szCs w:val="24"/>
          <w:lang w:val="en-IN" w:eastAsia="en-IN"/>
        </w:rPr>
      </w:pPr>
      <w:r>
        <w:rPr>
          <w:rFonts w:ascii="Times New Roman" w:eastAsia="Times New Roman" w:hAnsi="Times New Roman"/>
          <w:noProof/>
          <w:sz w:val="24"/>
          <w:szCs w:val="24"/>
          <w:lang w:val="en-IN" w:eastAsia="en-IN"/>
          <w14:ligatures w14:val="standardContextual"/>
        </w:rPr>
        <w:lastRenderedPageBreak/>
        <w:drawing>
          <wp:inline distT="0" distB="0" distL="0" distR="0" wp14:anchorId="69F0AD5D" wp14:editId="54A0DD3E">
            <wp:extent cx="5731510" cy="2762329"/>
            <wp:effectExtent l="0" t="0" r="2540" b="0"/>
            <wp:docPr id="10" name="Picture 10" descr="C:\Users\iPC\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PC\Pictures\Screenshots\Screenshot (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62329"/>
                    </a:xfrm>
                    <a:prstGeom prst="rect">
                      <a:avLst/>
                    </a:prstGeom>
                    <a:noFill/>
                    <a:ln>
                      <a:noFill/>
                    </a:ln>
                  </pic:spPr>
                </pic:pic>
              </a:graphicData>
            </a:graphic>
          </wp:inline>
        </w:drawing>
      </w:r>
    </w:p>
    <w:p w14:paraId="5052B7F7" w14:textId="77777777" w:rsidR="00F05B93" w:rsidRDefault="00F05B93" w:rsidP="00F77FF4">
      <w:pPr>
        <w:spacing w:line="360" w:lineRule="auto"/>
        <w:rPr>
          <w:rFonts w:ascii="Times New Roman" w:hAnsi="Times New Roman"/>
          <w:sz w:val="24"/>
          <w:szCs w:val="24"/>
        </w:rPr>
      </w:pPr>
    </w:p>
    <w:p w14:paraId="3A547CB9" w14:textId="2EA1DF7B" w:rsidR="00F05B93" w:rsidRDefault="00F05B93" w:rsidP="00F77FF4">
      <w:pPr>
        <w:spacing w:line="360" w:lineRule="auto"/>
        <w:rPr>
          <w:rFonts w:ascii="Times New Roman" w:hAnsi="Times New Roman"/>
          <w:sz w:val="24"/>
          <w:szCs w:val="24"/>
        </w:rPr>
      </w:pPr>
      <w:r>
        <w:rPr>
          <w:rFonts w:ascii="Times New Roman" w:hAnsi="Times New Roman"/>
          <w:sz w:val="24"/>
          <w:szCs w:val="24"/>
        </w:rPr>
        <w:t xml:space="preserve">VIEW BLOG </w:t>
      </w:r>
    </w:p>
    <w:p w14:paraId="645A671C" w14:textId="071E5C56" w:rsidR="00F05B93" w:rsidRPr="00F05B93" w:rsidRDefault="00F05B93" w:rsidP="00F05B93">
      <w:pPr>
        <w:spacing w:before="100" w:beforeAutospacing="1" w:after="100" w:afterAutospacing="1" w:line="240" w:lineRule="auto"/>
        <w:rPr>
          <w:rFonts w:ascii="Times New Roman" w:eastAsia="Times New Roman" w:hAnsi="Times New Roman"/>
          <w:sz w:val="24"/>
          <w:szCs w:val="24"/>
          <w:lang w:val="en-IN" w:eastAsia="en-IN"/>
        </w:rPr>
      </w:pPr>
      <w:r>
        <w:rPr>
          <w:rFonts w:ascii="Times New Roman" w:eastAsia="Times New Roman" w:hAnsi="Times New Roman"/>
          <w:noProof/>
          <w:sz w:val="24"/>
          <w:szCs w:val="24"/>
          <w:lang w:val="en-IN" w:eastAsia="en-IN"/>
          <w14:ligatures w14:val="standardContextual"/>
        </w:rPr>
        <w:drawing>
          <wp:inline distT="0" distB="0" distL="0" distR="0" wp14:anchorId="29B01D22" wp14:editId="6D124754">
            <wp:extent cx="5181600" cy="2445467"/>
            <wp:effectExtent l="0" t="0" r="0" b="0"/>
            <wp:docPr id="11" name="Picture 11" descr="C:\Users\iPC\AppData\Local\Packages\Microsoft.Windows.Photos_8wekyb3d8bbwe\TempState\ShareServiceTempFolder\Screenshot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PC\AppData\Local\Packages\Microsoft.Windows.Photos_8wekyb3d8bbwe\TempState\ShareServiceTempFolder\Screenshot (11).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81600" cy="2445467"/>
                    </a:xfrm>
                    <a:prstGeom prst="rect">
                      <a:avLst/>
                    </a:prstGeom>
                    <a:noFill/>
                    <a:ln>
                      <a:noFill/>
                    </a:ln>
                  </pic:spPr>
                </pic:pic>
              </a:graphicData>
            </a:graphic>
          </wp:inline>
        </w:drawing>
      </w:r>
    </w:p>
    <w:p w14:paraId="56419FF2" w14:textId="77777777" w:rsidR="00F05B93" w:rsidRDefault="00F05B93" w:rsidP="00F77FF4">
      <w:pPr>
        <w:spacing w:line="360" w:lineRule="auto"/>
        <w:rPr>
          <w:rFonts w:ascii="Times New Roman" w:hAnsi="Times New Roman"/>
          <w:sz w:val="24"/>
          <w:szCs w:val="24"/>
        </w:rPr>
      </w:pPr>
    </w:p>
    <w:p w14:paraId="71474458" w14:textId="77777777" w:rsidR="00F05B93" w:rsidRDefault="00F05B93" w:rsidP="00F77FF4">
      <w:pPr>
        <w:spacing w:line="360" w:lineRule="auto"/>
        <w:rPr>
          <w:rFonts w:ascii="Times New Roman" w:hAnsi="Times New Roman"/>
          <w:sz w:val="24"/>
          <w:szCs w:val="24"/>
        </w:rPr>
      </w:pPr>
    </w:p>
    <w:p w14:paraId="5615D449" w14:textId="290CF75A" w:rsidR="00F05B93" w:rsidRDefault="00F05B93" w:rsidP="00F77FF4">
      <w:pPr>
        <w:spacing w:line="360" w:lineRule="auto"/>
        <w:rPr>
          <w:rFonts w:ascii="Times New Roman" w:hAnsi="Times New Roman"/>
          <w:sz w:val="24"/>
          <w:szCs w:val="24"/>
        </w:rPr>
      </w:pPr>
      <w:r>
        <w:rPr>
          <w:rFonts w:ascii="Times New Roman" w:hAnsi="Times New Roman"/>
          <w:sz w:val="24"/>
          <w:szCs w:val="24"/>
        </w:rPr>
        <w:t>ENQUIRIE PAGE</w:t>
      </w:r>
    </w:p>
    <w:p w14:paraId="1896E3A2" w14:textId="79851258" w:rsidR="00F05B93" w:rsidRPr="00F05B93" w:rsidRDefault="00F05B93" w:rsidP="00F05B93">
      <w:pPr>
        <w:spacing w:before="100" w:beforeAutospacing="1" w:after="100" w:afterAutospacing="1" w:line="240" w:lineRule="auto"/>
        <w:rPr>
          <w:rFonts w:ascii="Times New Roman" w:eastAsia="Times New Roman" w:hAnsi="Times New Roman"/>
          <w:sz w:val="24"/>
          <w:szCs w:val="24"/>
          <w:lang w:val="en-IN" w:eastAsia="en-IN"/>
        </w:rPr>
      </w:pPr>
      <w:r>
        <w:rPr>
          <w:rFonts w:ascii="Times New Roman" w:eastAsia="Times New Roman" w:hAnsi="Times New Roman"/>
          <w:noProof/>
          <w:sz w:val="24"/>
          <w:szCs w:val="24"/>
          <w:lang w:val="en-IN" w:eastAsia="en-IN"/>
          <w14:ligatures w14:val="standardContextual"/>
        </w:rPr>
        <w:lastRenderedPageBreak/>
        <w:drawing>
          <wp:inline distT="0" distB="0" distL="0" distR="0" wp14:anchorId="49172944" wp14:editId="2DF1E6DD">
            <wp:extent cx="4548442" cy="2085975"/>
            <wp:effectExtent l="0" t="0" r="5080" b="0"/>
            <wp:docPr id="12" name="Picture 12" descr="C:\Users\iPC\AppData\Local\Packages\Microsoft.Windows.Photos_8wekyb3d8bbwe\TempState\ShareServiceTempFolder\Screenshot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PC\AppData\Local\Packages\Microsoft.Windows.Photos_8wekyb3d8bbwe\TempState\ShareServiceTempFolder\Screenshot (12).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53530" cy="2088309"/>
                    </a:xfrm>
                    <a:prstGeom prst="rect">
                      <a:avLst/>
                    </a:prstGeom>
                    <a:noFill/>
                    <a:ln>
                      <a:noFill/>
                    </a:ln>
                  </pic:spPr>
                </pic:pic>
              </a:graphicData>
            </a:graphic>
          </wp:inline>
        </w:drawing>
      </w:r>
    </w:p>
    <w:p w14:paraId="1E7DD927" w14:textId="77777777" w:rsidR="00F05B93" w:rsidRDefault="00F05B93" w:rsidP="00F77FF4">
      <w:pPr>
        <w:spacing w:line="360" w:lineRule="auto"/>
        <w:rPr>
          <w:rFonts w:ascii="Times New Roman" w:hAnsi="Times New Roman"/>
          <w:sz w:val="24"/>
          <w:szCs w:val="24"/>
        </w:rPr>
      </w:pPr>
    </w:p>
    <w:p w14:paraId="33B7245F" w14:textId="77777777" w:rsidR="00F05B93" w:rsidRDefault="00F05B93" w:rsidP="00F77FF4">
      <w:pPr>
        <w:spacing w:line="360" w:lineRule="auto"/>
        <w:rPr>
          <w:rFonts w:ascii="Times New Roman" w:hAnsi="Times New Roman"/>
          <w:sz w:val="24"/>
          <w:szCs w:val="24"/>
        </w:rPr>
      </w:pPr>
    </w:p>
    <w:p w14:paraId="13FB2A0E" w14:textId="165997FA" w:rsidR="00F05B93" w:rsidRDefault="00F05B93" w:rsidP="00F77FF4">
      <w:pPr>
        <w:spacing w:line="360" w:lineRule="auto"/>
        <w:rPr>
          <w:rFonts w:ascii="Times New Roman" w:hAnsi="Times New Roman"/>
          <w:sz w:val="24"/>
          <w:szCs w:val="24"/>
        </w:rPr>
      </w:pPr>
      <w:r>
        <w:rPr>
          <w:rFonts w:ascii="Times New Roman" w:hAnsi="Times New Roman"/>
          <w:sz w:val="24"/>
          <w:szCs w:val="24"/>
        </w:rPr>
        <w:t>FOOTER PAGE</w:t>
      </w:r>
    </w:p>
    <w:p w14:paraId="567DB3BA" w14:textId="1E03E84D" w:rsidR="00F05B93" w:rsidRPr="00F05B93" w:rsidRDefault="00F05B93" w:rsidP="00F05B93">
      <w:pPr>
        <w:spacing w:before="100" w:beforeAutospacing="1" w:after="100" w:afterAutospacing="1" w:line="240" w:lineRule="auto"/>
        <w:rPr>
          <w:rFonts w:ascii="Times New Roman" w:eastAsia="Times New Roman" w:hAnsi="Times New Roman"/>
          <w:sz w:val="24"/>
          <w:szCs w:val="24"/>
          <w:lang w:val="en-IN" w:eastAsia="en-IN"/>
        </w:rPr>
      </w:pPr>
      <w:r>
        <w:rPr>
          <w:rFonts w:ascii="Times New Roman" w:eastAsia="Times New Roman" w:hAnsi="Times New Roman"/>
          <w:noProof/>
          <w:sz w:val="24"/>
          <w:szCs w:val="24"/>
          <w:lang w:val="en-IN" w:eastAsia="en-IN"/>
          <w14:ligatures w14:val="standardContextual"/>
        </w:rPr>
        <w:drawing>
          <wp:inline distT="0" distB="0" distL="0" distR="0" wp14:anchorId="20D640B9" wp14:editId="705FCD23">
            <wp:extent cx="5167162" cy="2476500"/>
            <wp:effectExtent l="0" t="0" r="0" b="0"/>
            <wp:docPr id="13" name="Picture 13" descr="C:\Users\iPC\AppData\Local\Packages\Microsoft.Windows.Photos_8wekyb3d8bbwe\TempState\ShareServiceTempFolder\Screenshot (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PC\AppData\Local\Packages\Microsoft.Windows.Photos_8wekyb3d8bbwe\TempState\ShareServiceTempFolder\Screenshot (13).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72273" cy="2478950"/>
                    </a:xfrm>
                    <a:prstGeom prst="rect">
                      <a:avLst/>
                    </a:prstGeom>
                    <a:noFill/>
                    <a:ln>
                      <a:noFill/>
                    </a:ln>
                  </pic:spPr>
                </pic:pic>
              </a:graphicData>
            </a:graphic>
          </wp:inline>
        </w:drawing>
      </w:r>
    </w:p>
    <w:p w14:paraId="258910E3" w14:textId="77777777" w:rsidR="00F05B93" w:rsidRDefault="00F05B93" w:rsidP="00F77FF4">
      <w:pPr>
        <w:spacing w:line="360" w:lineRule="auto"/>
        <w:rPr>
          <w:rFonts w:ascii="Times New Roman" w:hAnsi="Times New Roman"/>
          <w:sz w:val="24"/>
          <w:szCs w:val="24"/>
        </w:rPr>
      </w:pPr>
    </w:p>
    <w:p w14:paraId="025AC6EE" w14:textId="77777777" w:rsidR="00541735" w:rsidRDefault="00541735" w:rsidP="00F77FF4">
      <w:pPr>
        <w:spacing w:line="360" w:lineRule="auto"/>
        <w:rPr>
          <w:rFonts w:ascii="Times New Roman" w:hAnsi="Times New Roman"/>
          <w:sz w:val="24"/>
          <w:szCs w:val="24"/>
        </w:rPr>
      </w:pPr>
    </w:p>
    <w:p w14:paraId="6F8E5AEB" w14:textId="79B12D85" w:rsidR="00541735" w:rsidRDefault="00541735" w:rsidP="00F77FF4">
      <w:pPr>
        <w:spacing w:line="360" w:lineRule="auto"/>
        <w:rPr>
          <w:rFonts w:ascii="Times New Roman" w:hAnsi="Times New Roman"/>
          <w:sz w:val="24"/>
          <w:szCs w:val="24"/>
        </w:rPr>
      </w:pPr>
      <w:r>
        <w:rPr>
          <w:rFonts w:ascii="Times New Roman" w:hAnsi="Times New Roman"/>
          <w:sz w:val="24"/>
          <w:szCs w:val="24"/>
        </w:rPr>
        <w:t>DATABASE</w:t>
      </w:r>
    </w:p>
    <w:p w14:paraId="4677433C" w14:textId="45B24FC4" w:rsidR="00541735" w:rsidRPr="00541735" w:rsidRDefault="00541735" w:rsidP="00CF06A9">
      <w:pPr>
        <w:spacing w:before="100" w:beforeAutospacing="1" w:after="100" w:afterAutospacing="1" w:line="240" w:lineRule="auto"/>
        <w:rPr>
          <w:rFonts w:ascii="Times New Roman" w:eastAsia="Times New Roman" w:hAnsi="Times New Roman"/>
          <w:sz w:val="24"/>
          <w:szCs w:val="24"/>
          <w:lang w:val="en-IN" w:eastAsia="en-IN"/>
        </w:rPr>
      </w:pPr>
      <w:r>
        <w:rPr>
          <w:rFonts w:ascii="Times New Roman" w:eastAsia="Times New Roman" w:hAnsi="Times New Roman"/>
          <w:noProof/>
          <w:sz w:val="24"/>
          <w:szCs w:val="24"/>
          <w:lang w:val="en-IN" w:eastAsia="en-IN"/>
          <w14:ligatures w14:val="standardContextual"/>
        </w:rPr>
        <w:lastRenderedPageBreak/>
        <w:drawing>
          <wp:inline distT="0" distB="0" distL="0" distR="0" wp14:anchorId="1D93B443" wp14:editId="4600BAB2">
            <wp:extent cx="6181725" cy="1965639"/>
            <wp:effectExtent l="0" t="0" r="0" b="0"/>
            <wp:docPr id="14" name="Picture 14" descr="C:\Users\iPC\AppData\Local\Packages\Microsoft.Windows.Photos_8wekyb3d8bbwe\TempState\ShareServiceTempFolder\Screenshot (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iPC\AppData\Local\Packages\Microsoft.Windows.Photos_8wekyb3d8bbwe\TempState\ShareServiceTempFolder\Screenshot (14).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1725" cy="1965639"/>
                    </a:xfrm>
                    <a:prstGeom prst="rect">
                      <a:avLst/>
                    </a:prstGeom>
                    <a:noFill/>
                    <a:ln>
                      <a:noFill/>
                    </a:ln>
                  </pic:spPr>
                </pic:pic>
              </a:graphicData>
            </a:graphic>
          </wp:inline>
        </w:drawing>
      </w:r>
    </w:p>
    <w:p w14:paraId="4342EDFF" w14:textId="77777777" w:rsidR="00541735" w:rsidRPr="007E6EA8" w:rsidRDefault="00541735" w:rsidP="00F77FF4">
      <w:pPr>
        <w:spacing w:line="360" w:lineRule="auto"/>
        <w:rPr>
          <w:rFonts w:ascii="Times New Roman" w:hAnsi="Times New Roman"/>
          <w:sz w:val="24"/>
          <w:szCs w:val="24"/>
        </w:rPr>
      </w:pPr>
    </w:p>
    <w:p w14:paraId="586A51DD" w14:textId="77777777" w:rsidR="00F77FF4" w:rsidRPr="007E6EA8" w:rsidRDefault="00F77FF4" w:rsidP="00F77FF4">
      <w:pPr>
        <w:spacing w:line="360" w:lineRule="auto"/>
        <w:jc w:val="center"/>
        <w:rPr>
          <w:rFonts w:ascii="Times New Roman" w:hAnsi="Times New Roman"/>
          <w:b/>
          <w:sz w:val="28"/>
          <w:szCs w:val="28"/>
        </w:rPr>
      </w:pPr>
      <w:r w:rsidRPr="007E6EA8">
        <w:rPr>
          <w:rFonts w:ascii="Times New Roman" w:hAnsi="Times New Roman"/>
          <w:b/>
          <w:sz w:val="28"/>
          <w:szCs w:val="28"/>
        </w:rPr>
        <w:t>CHAPTER 6</w:t>
      </w:r>
    </w:p>
    <w:p w14:paraId="01D3741D" w14:textId="77777777" w:rsidR="00F77FF4" w:rsidRPr="007E6EA8" w:rsidRDefault="00F77FF4" w:rsidP="00F77FF4">
      <w:pPr>
        <w:spacing w:line="360" w:lineRule="auto"/>
        <w:jc w:val="center"/>
        <w:rPr>
          <w:rFonts w:ascii="Times New Roman" w:hAnsi="Times New Roman"/>
          <w:b/>
          <w:sz w:val="28"/>
          <w:szCs w:val="28"/>
        </w:rPr>
      </w:pPr>
      <w:r w:rsidRPr="007E6EA8">
        <w:rPr>
          <w:rFonts w:ascii="Times New Roman" w:hAnsi="Times New Roman"/>
          <w:b/>
          <w:sz w:val="28"/>
          <w:szCs w:val="28"/>
        </w:rPr>
        <w:t xml:space="preserve"> CODING &amp; DEVELOPMENT</w:t>
      </w:r>
    </w:p>
    <w:p w14:paraId="281A346F" w14:textId="77777777" w:rsidR="00F77FF4" w:rsidRPr="007E6EA8" w:rsidRDefault="00F77FF4" w:rsidP="00F77FF4">
      <w:pPr>
        <w:spacing w:line="360" w:lineRule="auto"/>
        <w:jc w:val="both"/>
        <w:rPr>
          <w:rFonts w:ascii="Times New Roman" w:hAnsi="Times New Roman"/>
          <w:sz w:val="24"/>
          <w:szCs w:val="24"/>
        </w:rPr>
      </w:pPr>
    </w:p>
    <w:p w14:paraId="105A4D23" w14:textId="77777777" w:rsidR="00F77FF4" w:rsidRPr="007E6EA8" w:rsidRDefault="00F77FF4" w:rsidP="00F77FF4">
      <w:pPr>
        <w:widowControl w:val="0"/>
        <w:autoSpaceDE w:val="0"/>
        <w:spacing w:line="360" w:lineRule="auto"/>
        <w:jc w:val="both"/>
        <w:rPr>
          <w:rFonts w:ascii="Times New Roman" w:hAnsi="Times New Roman"/>
          <w:sz w:val="24"/>
          <w:szCs w:val="24"/>
        </w:rPr>
      </w:pPr>
      <w:r w:rsidRPr="007E6EA8">
        <w:rPr>
          <w:rFonts w:ascii="Times New Roman" w:hAnsi="Times New Roman"/>
          <w:sz w:val="24"/>
          <w:szCs w:val="24"/>
        </w:rPr>
        <w:t>The purpose of coding is to express the program logic in the best possible way and to the check it. The main reasons for coding are:</w:t>
      </w:r>
    </w:p>
    <w:p w14:paraId="734DF4C7" w14:textId="77777777" w:rsidR="00F77FF4" w:rsidRPr="007E6EA8" w:rsidRDefault="00F77FF4" w:rsidP="00F77FF4">
      <w:pPr>
        <w:widowControl w:val="0"/>
        <w:autoSpaceDE w:val="0"/>
        <w:spacing w:line="360" w:lineRule="auto"/>
        <w:jc w:val="both"/>
        <w:rPr>
          <w:rFonts w:ascii="Times New Roman" w:eastAsia="Arial" w:hAnsi="Times New Roman"/>
          <w:sz w:val="24"/>
          <w:szCs w:val="24"/>
        </w:rPr>
      </w:pPr>
      <w:r w:rsidRPr="007E6EA8">
        <w:rPr>
          <w:rFonts w:ascii="Times New Roman" w:hAnsi="Times New Roman"/>
          <w:sz w:val="24"/>
          <w:szCs w:val="24"/>
        </w:rPr>
        <w:t>1. Unique Identification. Each item in a system should be identified uniquely and</w:t>
      </w:r>
      <w:r w:rsidRPr="007E6EA8">
        <w:rPr>
          <w:rFonts w:ascii="Times New Roman" w:eastAsia="Arial" w:hAnsi="Times New Roman"/>
          <w:sz w:val="24"/>
          <w:szCs w:val="24"/>
        </w:rPr>
        <w:t xml:space="preserve"> </w:t>
      </w:r>
      <w:r w:rsidRPr="007E6EA8">
        <w:rPr>
          <w:rFonts w:ascii="Times New Roman" w:hAnsi="Times New Roman"/>
          <w:sz w:val="24"/>
          <w:szCs w:val="24"/>
        </w:rPr>
        <w:t>correctly.</w:t>
      </w:r>
    </w:p>
    <w:p w14:paraId="10B477EC" w14:textId="77777777" w:rsidR="00F77FF4" w:rsidRPr="007E6EA8" w:rsidRDefault="00F77FF4" w:rsidP="00F77FF4">
      <w:pPr>
        <w:widowControl w:val="0"/>
        <w:autoSpaceDE w:val="0"/>
        <w:spacing w:line="360" w:lineRule="auto"/>
        <w:jc w:val="both"/>
        <w:rPr>
          <w:rFonts w:ascii="Times New Roman" w:eastAsia="Arial" w:hAnsi="Times New Roman"/>
          <w:sz w:val="24"/>
          <w:szCs w:val="24"/>
        </w:rPr>
      </w:pPr>
      <w:r w:rsidRPr="007E6EA8">
        <w:rPr>
          <w:rFonts w:ascii="Times New Roman" w:hAnsi="Times New Roman"/>
          <w:sz w:val="24"/>
          <w:szCs w:val="24"/>
        </w:rPr>
        <w:t>2. Cross referencing. Diverse activities in an organization give rise to Transactions in different sub systems but affect the same item</w:t>
      </w:r>
    </w:p>
    <w:p w14:paraId="76695580" w14:textId="77777777" w:rsidR="00F77FF4" w:rsidRPr="007E6EA8" w:rsidRDefault="00F77FF4" w:rsidP="00F77FF4">
      <w:pPr>
        <w:widowControl w:val="0"/>
        <w:autoSpaceDE w:val="0"/>
        <w:spacing w:line="360" w:lineRule="auto"/>
        <w:jc w:val="both"/>
        <w:rPr>
          <w:rFonts w:ascii="Times New Roman" w:hAnsi="Times New Roman"/>
          <w:sz w:val="24"/>
          <w:szCs w:val="24"/>
        </w:rPr>
      </w:pPr>
      <w:r w:rsidRPr="007E6EA8">
        <w:rPr>
          <w:rFonts w:ascii="Times New Roman" w:hAnsi="Times New Roman"/>
          <w:sz w:val="24"/>
          <w:szCs w:val="24"/>
        </w:rPr>
        <w:t>3. Efficient storage. Code is a concise   representation it reduces data entry me and improves reliability, Code as a   key reduces storage space required for the data Retrieval based on a key search is faster in a computer.</w:t>
      </w:r>
    </w:p>
    <w:p w14:paraId="4201F541" w14:textId="77777777" w:rsidR="00F77FF4" w:rsidRPr="007E6EA8" w:rsidRDefault="00F77FF4" w:rsidP="00F77FF4">
      <w:pPr>
        <w:widowControl w:val="0"/>
        <w:tabs>
          <w:tab w:val="left" w:pos="2327"/>
        </w:tabs>
        <w:autoSpaceDE w:val="0"/>
        <w:spacing w:line="360" w:lineRule="auto"/>
        <w:jc w:val="both"/>
        <w:rPr>
          <w:rFonts w:ascii="Times New Roman" w:eastAsia="Arial" w:hAnsi="Times New Roman"/>
          <w:sz w:val="24"/>
          <w:szCs w:val="24"/>
        </w:rPr>
      </w:pPr>
      <w:r w:rsidRPr="007E6EA8">
        <w:rPr>
          <w:rFonts w:ascii="Times New Roman" w:eastAsia="Arial" w:hAnsi="Times New Roman"/>
          <w:sz w:val="24"/>
          <w:szCs w:val="24"/>
        </w:rPr>
        <w:tab/>
      </w:r>
    </w:p>
    <w:p w14:paraId="602A8BDD" w14:textId="77777777" w:rsidR="00F77FF4" w:rsidRPr="007E6EA8" w:rsidRDefault="00F77FF4" w:rsidP="00F77FF4">
      <w:pPr>
        <w:widowControl w:val="0"/>
        <w:autoSpaceDE w:val="0"/>
        <w:spacing w:line="360" w:lineRule="auto"/>
        <w:jc w:val="both"/>
        <w:rPr>
          <w:rFonts w:ascii="Times New Roman" w:hAnsi="Times New Roman"/>
          <w:sz w:val="24"/>
          <w:szCs w:val="24"/>
          <w:u w:val="single"/>
        </w:rPr>
      </w:pPr>
      <w:r w:rsidRPr="007E6EA8">
        <w:rPr>
          <w:rFonts w:ascii="Times New Roman" w:hAnsi="Times New Roman"/>
          <w:sz w:val="24"/>
          <w:szCs w:val="24"/>
          <w:u w:val="single"/>
        </w:rPr>
        <w:t xml:space="preserve"> Requirements of coding scheme:</w:t>
      </w:r>
    </w:p>
    <w:p w14:paraId="5B44818A" w14:textId="77777777" w:rsidR="00F77FF4" w:rsidRPr="007E6EA8" w:rsidRDefault="00F77FF4" w:rsidP="00F77FF4">
      <w:pPr>
        <w:widowControl w:val="0"/>
        <w:autoSpaceDE w:val="0"/>
        <w:spacing w:line="360" w:lineRule="auto"/>
        <w:jc w:val="both"/>
        <w:rPr>
          <w:rFonts w:ascii="Times New Roman" w:eastAsia="Arial" w:hAnsi="Times New Roman"/>
          <w:sz w:val="24"/>
          <w:szCs w:val="24"/>
        </w:rPr>
      </w:pPr>
      <w:r w:rsidRPr="007E6EA8">
        <w:rPr>
          <w:rFonts w:ascii="Times New Roman" w:hAnsi="Times New Roman"/>
          <w:sz w:val="24"/>
          <w:szCs w:val="24"/>
        </w:rPr>
        <w:t xml:space="preserve">The number of digits / characters used in a code must be minimal   to reduce storage space of the code and retrieval efficiency. It should be expandable, that is it must allow new items to be added easily. </w:t>
      </w:r>
    </w:p>
    <w:p w14:paraId="6E2A6651" w14:textId="77777777" w:rsidR="00F77FF4" w:rsidRPr="007E6EA8" w:rsidRDefault="00F77FF4" w:rsidP="00F77FF4">
      <w:pPr>
        <w:widowControl w:val="0"/>
        <w:autoSpaceDE w:val="0"/>
        <w:spacing w:line="360" w:lineRule="auto"/>
        <w:jc w:val="both"/>
        <w:rPr>
          <w:rFonts w:ascii="Times New Roman" w:hAnsi="Times New Roman"/>
          <w:sz w:val="24"/>
          <w:szCs w:val="24"/>
          <w:u w:val="single"/>
        </w:rPr>
      </w:pPr>
      <w:r w:rsidRPr="007E6EA8">
        <w:rPr>
          <w:rFonts w:ascii="Times New Roman" w:hAnsi="Times New Roman"/>
          <w:sz w:val="24"/>
          <w:szCs w:val="24"/>
        </w:rPr>
        <w:t xml:space="preserve"> </w:t>
      </w:r>
      <w:r w:rsidRPr="007E6EA8">
        <w:rPr>
          <w:rFonts w:ascii="Times New Roman" w:hAnsi="Times New Roman"/>
          <w:sz w:val="24"/>
          <w:szCs w:val="24"/>
          <w:u w:val="single"/>
        </w:rPr>
        <w:t>Type of Codes:</w:t>
      </w:r>
    </w:p>
    <w:p w14:paraId="6BA433CC" w14:textId="77777777" w:rsidR="00F77FF4" w:rsidRPr="007E6EA8" w:rsidRDefault="00F77FF4" w:rsidP="00F77FF4">
      <w:pPr>
        <w:widowControl w:val="0"/>
        <w:autoSpaceDE w:val="0"/>
        <w:spacing w:line="360" w:lineRule="auto"/>
        <w:jc w:val="both"/>
        <w:rPr>
          <w:rFonts w:ascii="Times New Roman" w:eastAsia="Arial" w:hAnsi="Times New Roman"/>
          <w:sz w:val="24"/>
          <w:szCs w:val="24"/>
        </w:rPr>
      </w:pPr>
      <w:r w:rsidRPr="007E6EA8">
        <w:rPr>
          <w:rFonts w:ascii="Times New Roman" w:hAnsi="Times New Roman"/>
          <w:sz w:val="24"/>
          <w:szCs w:val="24"/>
        </w:rPr>
        <w:t xml:space="preserve">1. Serial Numbers. This method is that it is concise, precise and expandable. It is however not </w:t>
      </w:r>
      <w:r w:rsidRPr="007E6EA8">
        <w:rPr>
          <w:rFonts w:ascii="Times New Roman" w:hAnsi="Times New Roman"/>
          <w:sz w:val="24"/>
          <w:szCs w:val="24"/>
        </w:rPr>
        <w:lastRenderedPageBreak/>
        <w:t>meaningful.</w:t>
      </w:r>
    </w:p>
    <w:p w14:paraId="15641B6A" w14:textId="77777777" w:rsidR="00F77FF4" w:rsidRPr="007E6EA8" w:rsidRDefault="00F77FF4" w:rsidP="00F77FF4">
      <w:pPr>
        <w:widowControl w:val="0"/>
        <w:autoSpaceDE w:val="0"/>
        <w:spacing w:line="360" w:lineRule="auto"/>
        <w:jc w:val="both"/>
        <w:rPr>
          <w:rFonts w:ascii="Times New Roman" w:eastAsia="Arial" w:hAnsi="Times New Roman"/>
          <w:sz w:val="24"/>
          <w:szCs w:val="24"/>
        </w:rPr>
      </w:pPr>
      <w:r w:rsidRPr="007E6EA8">
        <w:rPr>
          <w:rFonts w:ascii="Times New Roman" w:hAnsi="Times New Roman"/>
          <w:sz w:val="24"/>
          <w:szCs w:val="24"/>
        </w:rPr>
        <w:t xml:space="preserve">2. Block Codes. The block codes use blocks of serial numbers. This code is Expandable </w:t>
      </w:r>
      <w:r w:rsidRPr="007E6EA8">
        <w:rPr>
          <w:rFonts w:ascii="Times New Roman" w:eastAsia="Arial" w:hAnsi="Times New Roman"/>
          <w:sz w:val="24"/>
          <w:szCs w:val="24"/>
        </w:rPr>
        <w:t>and</w:t>
      </w:r>
      <w:r w:rsidRPr="007E6EA8">
        <w:rPr>
          <w:rFonts w:ascii="Times New Roman" w:hAnsi="Times New Roman"/>
          <w:sz w:val="24"/>
          <w:szCs w:val="24"/>
        </w:rPr>
        <w:t xml:space="preserve">   more meaningful   than the   serial number coding. It is   precise   but    not</w:t>
      </w:r>
      <w:r w:rsidRPr="007E6EA8">
        <w:rPr>
          <w:rFonts w:ascii="Times New Roman" w:eastAsia="Arial" w:hAnsi="Times New Roman"/>
          <w:sz w:val="24"/>
          <w:szCs w:val="24"/>
        </w:rPr>
        <w:t xml:space="preserve"> </w:t>
      </w:r>
      <w:r w:rsidRPr="007E6EA8">
        <w:rPr>
          <w:rFonts w:ascii="Times New Roman" w:hAnsi="Times New Roman"/>
          <w:sz w:val="24"/>
          <w:szCs w:val="24"/>
        </w:rPr>
        <w:t>comprehensive.</w:t>
      </w:r>
    </w:p>
    <w:p w14:paraId="3C7C6030" w14:textId="77777777" w:rsidR="00F77FF4" w:rsidRPr="007E6EA8" w:rsidRDefault="00F77FF4" w:rsidP="00F77FF4">
      <w:pPr>
        <w:widowControl w:val="0"/>
        <w:autoSpaceDE w:val="0"/>
        <w:spacing w:line="360" w:lineRule="auto"/>
        <w:jc w:val="both"/>
        <w:rPr>
          <w:rFonts w:ascii="Times New Roman" w:eastAsia="Arial" w:hAnsi="Times New Roman"/>
          <w:sz w:val="24"/>
          <w:szCs w:val="24"/>
        </w:rPr>
      </w:pPr>
      <w:r w:rsidRPr="007E6EA8">
        <w:rPr>
          <w:rFonts w:ascii="Times New Roman" w:hAnsi="Times New Roman"/>
          <w:sz w:val="24"/>
          <w:szCs w:val="24"/>
        </w:rPr>
        <w:t xml:space="preserve">3. Code Efficiency: It is often said that readability of a program is much more   important </w:t>
      </w:r>
      <w:r w:rsidRPr="007E6EA8">
        <w:rPr>
          <w:rFonts w:ascii="Times New Roman" w:eastAsia="Arial" w:hAnsi="Times New Roman"/>
          <w:sz w:val="24"/>
          <w:szCs w:val="24"/>
        </w:rPr>
        <w:t>than</w:t>
      </w:r>
      <w:r w:rsidRPr="007E6EA8">
        <w:rPr>
          <w:rFonts w:ascii="Times New Roman" w:hAnsi="Times New Roman"/>
          <w:sz w:val="24"/>
          <w:szCs w:val="24"/>
        </w:rPr>
        <w:t xml:space="preserve"> the intricacies of its code. </w:t>
      </w:r>
    </w:p>
    <w:p w14:paraId="5C7769BB" w14:textId="77777777" w:rsidR="00F77FF4" w:rsidRPr="007E6EA8" w:rsidRDefault="00F77FF4" w:rsidP="00F77FF4">
      <w:pPr>
        <w:pStyle w:val="NormalWeb"/>
        <w:spacing w:after="0" w:line="360" w:lineRule="auto"/>
        <w:ind w:left="0"/>
        <w:jc w:val="both"/>
        <w:rPr>
          <w:rFonts w:eastAsia="Calibri"/>
        </w:rPr>
      </w:pPr>
      <w:r w:rsidRPr="007E6EA8">
        <w:rPr>
          <w:rFonts w:eastAsia="Calibri"/>
        </w:rPr>
        <w:t xml:space="preserve">Main emphasis while coding was on style so that the end result was an optimized code.  </w:t>
      </w:r>
    </w:p>
    <w:p w14:paraId="6C20078B" w14:textId="77777777" w:rsidR="00F77FF4" w:rsidRPr="007E6EA8" w:rsidRDefault="00F77FF4" w:rsidP="00F77FF4">
      <w:pPr>
        <w:pStyle w:val="NormalWeb"/>
        <w:spacing w:after="0" w:line="360" w:lineRule="auto"/>
        <w:ind w:left="0"/>
        <w:jc w:val="both"/>
        <w:rPr>
          <w:rFonts w:eastAsia="Calibri"/>
        </w:rPr>
      </w:pPr>
      <w:r w:rsidRPr="007E6EA8">
        <w:rPr>
          <w:rFonts w:eastAsia="Calibri"/>
        </w:rPr>
        <w:t>The following points were kept into consideration while coding:</w:t>
      </w:r>
    </w:p>
    <w:p w14:paraId="23CE4CD2" w14:textId="77777777" w:rsidR="00F77FF4" w:rsidRPr="007E6EA8" w:rsidRDefault="00F77FF4" w:rsidP="00F77FF4">
      <w:pPr>
        <w:pStyle w:val="NormalWeb"/>
        <w:spacing w:after="0" w:line="360" w:lineRule="auto"/>
        <w:ind w:left="0"/>
        <w:jc w:val="both"/>
        <w:rPr>
          <w:rFonts w:eastAsia="Calibri"/>
        </w:rPr>
      </w:pPr>
    </w:p>
    <w:p w14:paraId="3C65C85D" w14:textId="77777777" w:rsidR="00F77FF4" w:rsidRPr="007E6EA8" w:rsidRDefault="00F77FF4" w:rsidP="00F77FF4">
      <w:pPr>
        <w:pStyle w:val="NormalWeb"/>
        <w:numPr>
          <w:ilvl w:val="0"/>
          <w:numId w:val="25"/>
        </w:numPr>
        <w:spacing w:after="0" w:line="360" w:lineRule="auto"/>
        <w:ind w:left="0" w:firstLine="0"/>
        <w:jc w:val="both"/>
        <w:rPr>
          <w:rFonts w:eastAsia="Calibri"/>
        </w:rPr>
      </w:pPr>
      <w:r w:rsidRPr="007E6EA8">
        <w:rPr>
          <w:rFonts w:eastAsia="Calibri"/>
        </w:rPr>
        <w:t>Coding Style: - The Structured programming method was used in all the modules of the project. It incorporated the following features:</w:t>
      </w:r>
    </w:p>
    <w:p w14:paraId="27C47AD8" w14:textId="77777777" w:rsidR="00F77FF4" w:rsidRPr="007E6EA8" w:rsidRDefault="00F77FF4" w:rsidP="00F77FF4">
      <w:pPr>
        <w:pStyle w:val="NormalWeb"/>
        <w:spacing w:after="0" w:line="360" w:lineRule="auto"/>
        <w:ind w:left="0"/>
        <w:jc w:val="both"/>
        <w:rPr>
          <w:rFonts w:eastAsia="Calibri"/>
        </w:rPr>
      </w:pPr>
    </w:p>
    <w:p w14:paraId="37A968E4" w14:textId="77777777" w:rsidR="00F77FF4" w:rsidRPr="007E6EA8" w:rsidRDefault="00F77FF4" w:rsidP="00F77FF4">
      <w:pPr>
        <w:pStyle w:val="NormalWeb"/>
        <w:widowControl w:val="0"/>
        <w:numPr>
          <w:ilvl w:val="0"/>
          <w:numId w:val="26"/>
        </w:numPr>
        <w:overflowPunct w:val="0"/>
        <w:adjustRightInd w:val="0"/>
        <w:spacing w:after="0" w:line="360" w:lineRule="auto"/>
        <w:ind w:left="0" w:firstLine="0"/>
        <w:jc w:val="both"/>
        <w:rPr>
          <w:rFonts w:eastAsia="Calibri"/>
        </w:rPr>
      </w:pPr>
      <w:r w:rsidRPr="007E6EA8">
        <w:rPr>
          <w:rFonts w:eastAsia="Calibri"/>
        </w:rPr>
        <w:t xml:space="preserve">The code has been written so that the definition and implementation of each function is contained in one file. </w:t>
      </w:r>
    </w:p>
    <w:p w14:paraId="7929C40C" w14:textId="77777777" w:rsidR="00F77FF4" w:rsidRPr="007E6EA8" w:rsidRDefault="00F77FF4" w:rsidP="00F77FF4">
      <w:pPr>
        <w:pStyle w:val="NormalWeb"/>
        <w:widowControl w:val="0"/>
        <w:numPr>
          <w:ilvl w:val="0"/>
          <w:numId w:val="26"/>
        </w:numPr>
        <w:overflowPunct w:val="0"/>
        <w:adjustRightInd w:val="0"/>
        <w:spacing w:after="0" w:line="360" w:lineRule="auto"/>
        <w:ind w:left="0" w:firstLine="0"/>
        <w:jc w:val="both"/>
        <w:rPr>
          <w:rFonts w:eastAsia="Calibri"/>
        </w:rPr>
      </w:pPr>
      <w:r w:rsidRPr="007E6EA8">
        <w:rPr>
          <w:rFonts w:eastAsia="Calibri"/>
        </w:rPr>
        <w:t xml:space="preserve">A group of related function was clubbed together in one file to include it when needed and save us from the </w:t>
      </w:r>
      <w:proofErr w:type="spellStart"/>
      <w:r w:rsidRPr="007E6EA8">
        <w:rPr>
          <w:rFonts w:eastAsia="Calibri"/>
        </w:rPr>
        <w:t>labor</w:t>
      </w:r>
      <w:proofErr w:type="spellEnd"/>
      <w:r w:rsidRPr="007E6EA8">
        <w:rPr>
          <w:rFonts w:eastAsia="Calibri"/>
        </w:rPr>
        <w:t xml:space="preserve"> of writing it again and again.</w:t>
      </w:r>
    </w:p>
    <w:p w14:paraId="5252FCAA" w14:textId="77777777" w:rsidR="00F77FF4" w:rsidRPr="007E6EA8" w:rsidRDefault="00F77FF4" w:rsidP="00F77FF4">
      <w:pPr>
        <w:pStyle w:val="NormalWeb"/>
        <w:spacing w:after="0" w:line="360" w:lineRule="auto"/>
        <w:ind w:left="0"/>
        <w:jc w:val="both"/>
        <w:rPr>
          <w:rFonts w:eastAsia="Calibri"/>
        </w:rPr>
      </w:pPr>
    </w:p>
    <w:p w14:paraId="54B3ECC9" w14:textId="77777777" w:rsidR="00F77FF4" w:rsidRPr="007E6EA8" w:rsidRDefault="00F77FF4" w:rsidP="00F77FF4">
      <w:pPr>
        <w:pStyle w:val="NormalWeb"/>
        <w:numPr>
          <w:ilvl w:val="0"/>
          <w:numId w:val="25"/>
        </w:numPr>
        <w:spacing w:after="0" w:line="360" w:lineRule="auto"/>
        <w:ind w:left="0" w:firstLine="0"/>
        <w:jc w:val="both"/>
        <w:rPr>
          <w:rFonts w:eastAsia="Calibri"/>
        </w:rPr>
      </w:pPr>
      <w:r w:rsidRPr="007E6EA8">
        <w:rPr>
          <w:rFonts w:eastAsia="Calibri"/>
        </w:rPr>
        <w:t xml:space="preserve"> Naming Convention: - As the project size grows, so does the complexity of recognizing the purpose of the variables. Thus the variables were given meaningful names, which would help in understanding the context and the purpose of the variable. The function names are also given meaningful names that can be easily understood by the user. </w:t>
      </w:r>
    </w:p>
    <w:p w14:paraId="158FAB7F" w14:textId="77777777" w:rsidR="00F77FF4" w:rsidRPr="007E6EA8" w:rsidRDefault="00F77FF4" w:rsidP="00F77FF4">
      <w:pPr>
        <w:pStyle w:val="NormalWeb"/>
        <w:spacing w:after="0" w:line="360" w:lineRule="auto"/>
        <w:ind w:left="0"/>
        <w:jc w:val="both"/>
        <w:rPr>
          <w:rFonts w:eastAsia="Calibri"/>
        </w:rPr>
      </w:pPr>
    </w:p>
    <w:p w14:paraId="43B2DDC2" w14:textId="77777777" w:rsidR="00F77FF4" w:rsidRPr="007E6EA8" w:rsidRDefault="00F77FF4" w:rsidP="00F77FF4">
      <w:pPr>
        <w:pStyle w:val="NormalWeb"/>
        <w:numPr>
          <w:ilvl w:val="0"/>
          <w:numId w:val="25"/>
        </w:numPr>
        <w:spacing w:after="0" w:line="360" w:lineRule="auto"/>
        <w:ind w:left="0" w:firstLine="0"/>
        <w:jc w:val="both"/>
        <w:rPr>
          <w:rFonts w:eastAsia="Calibri"/>
        </w:rPr>
      </w:pPr>
      <w:r w:rsidRPr="007E6EA8">
        <w:rPr>
          <w:rFonts w:eastAsia="Calibri"/>
        </w:rPr>
        <w:t>Indentation: - Judicious use of indentation can make the task of reading and understanding a program much simpler. Indentation is an essential part of a good program. If code id intended without thought it will seriously affect the readability of the program. The higher-level statements like the definition of the variables, constants and the function are indented, with each nested block indented, stating their purposes in the code. Blank line is also left between each function definition to make the code look neat. Indentation for each source file stating the purpose of the file is also done.</w:t>
      </w:r>
    </w:p>
    <w:p w14:paraId="3FF24547" w14:textId="77777777" w:rsidR="00F77FF4" w:rsidRPr="007E6EA8" w:rsidRDefault="00F77FF4" w:rsidP="00F77FF4">
      <w:pPr>
        <w:pStyle w:val="NormalWeb"/>
        <w:spacing w:after="0" w:line="360" w:lineRule="auto"/>
        <w:ind w:left="0"/>
        <w:jc w:val="both"/>
      </w:pPr>
    </w:p>
    <w:p w14:paraId="4C587A8D" w14:textId="77777777" w:rsidR="00F77FF4" w:rsidRPr="007E6EA8" w:rsidRDefault="00F77FF4" w:rsidP="00F77FF4">
      <w:pPr>
        <w:pStyle w:val="NormalWeb"/>
        <w:spacing w:after="0" w:line="360" w:lineRule="auto"/>
        <w:ind w:left="0"/>
        <w:jc w:val="both"/>
        <w:rPr>
          <w:rFonts w:eastAsia="Calibri"/>
          <w:b/>
        </w:rPr>
      </w:pPr>
      <w:r w:rsidRPr="007E6EA8">
        <w:rPr>
          <w:rFonts w:eastAsia="Calibri"/>
          <w:b/>
        </w:rPr>
        <w:t>6.1 CODING APPROACH</w:t>
      </w:r>
    </w:p>
    <w:p w14:paraId="4BD1495F" w14:textId="77777777" w:rsidR="00F77FF4" w:rsidRPr="007E6EA8" w:rsidRDefault="00F77FF4" w:rsidP="00F77FF4">
      <w:pPr>
        <w:pStyle w:val="NormalWeb"/>
        <w:spacing w:after="0" w:line="360" w:lineRule="auto"/>
        <w:ind w:left="0"/>
        <w:jc w:val="both"/>
        <w:rPr>
          <w:rFonts w:eastAsia="Calibri"/>
          <w:b/>
        </w:rPr>
      </w:pPr>
    </w:p>
    <w:p w14:paraId="36F89E80" w14:textId="77777777" w:rsidR="00F77FF4" w:rsidRPr="007E6EA8" w:rsidRDefault="00F77FF4" w:rsidP="00F77FF4">
      <w:pPr>
        <w:pStyle w:val="NormalWeb"/>
        <w:spacing w:after="0" w:line="360" w:lineRule="auto"/>
        <w:ind w:left="0"/>
        <w:jc w:val="both"/>
        <w:rPr>
          <w:rFonts w:eastAsia="Calibri"/>
          <w:u w:val="single"/>
        </w:rPr>
      </w:pPr>
      <w:r w:rsidRPr="007E6EA8">
        <w:rPr>
          <w:rFonts w:eastAsia="Calibri"/>
          <w:u w:val="single"/>
        </w:rPr>
        <w:t>Top Down Approach:</w:t>
      </w:r>
    </w:p>
    <w:p w14:paraId="7AE557EF" w14:textId="77777777" w:rsidR="00F77FF4" w:rsidRPr="007E6EA8" w:rsidRDefault="00F77FF4" w:rsidP="00F77FF4">
      <w:pPr>
        <w:pStyle w:val="NormalWeb"/>
        <w:spacing w:after="0" w:line="360" w:lineRule="auto"/>
        <w:ind w:left="0"/>
        <w:jc w:val="both"/>
        <w:rPr>
          <w:rFonts w:eastAsia="Calibri"/>
        </w:rPr>
      </w:pPr>
    </w:p>
    <w:p w14:paraId="4B6B57F2" w14:textId="77777777" w:rsidR="00F77FF4" w:rsidRPr="007E6EA8" w:rsidRDefault="00F77FF4" w:rsidP="00F77FF4">
      <w:pPr>
        <w:pStyle w:val="NormalWeb"/>
        <w:spacing w:after="0" w:line="360" w:lineRule="auto"/>
        <w:ind w:left="0"/>
        <w:jc w:val="both"/>
        <w:rPr>
          <w:rFonts w:eastAsia="Calibri"/>
        </w:rPr>
      </w:pPr>
      <w:r w:rsidRPr="007E6EA8">
        <w:rPr>
          <w:rFonts w:eastAsia="Calibri"/>
        </w:rPr>
        <w:t>A</w:t>
      </w:r>
      <w:r w:rsidRPr="007E6EA8">
        <w:rPr>
          <w:rStyle w:val="apple-converted-space"/>
          <w:rFonts w:eastAsia="Calibri"/>
        </w:rPr>
        <w:t> </w:t>
      </w:r>
      <w:r w:rsidRPr="007E6EA8">
        <w:rPr>
          <w:rFonts w:eastAsia="Calibri"/>
          <w:bCs/>
        </w:rPr>
        <w:t>top-down</w:t>
      </w:r>
      <w:r w:rsidRPr="007E6EA8">
        <w:rPr>
          <w:rStyle w:val="apple-converted-space"/>
          <w:rFonts w:eastAsia="Calibri"/>
        </w:rPr>
        <w:t> </w:t>
      </w:r>
      <w:r w:rsidRPr="007E6EA8">
        <w:rPr>
          <w:rFonts w:eastAsia="Calibri"/>
        </w:rPr>
        <w:t>approach (also known as stepwise design and in some cases used as a synonym of</w:t>
      </w:r>
      <w:r w:rsidRPr="007E6EA8">
        <w:rPr>
          <w:rStyle w:val="apple-converted-space"/>
          <w:rFonts w:eastAsia="Calibri"/>
        </w:rPr>
        <w:t> </w:t>
      </w:r>
      <w:r w:rsidRPr="007E6EA8">
        <w:rPr>
          <w:rFonts w:eastAsia="Calibri"/>
          <w:iCs/>
        </w:rPr>
        <w:t>decomposition</w:t>
      </w:r>
      <w:r w:rsidRPr="007E6EA8">
        <w:rPr>
          <w:rFonts w:eastAsia="Calibri"/>
        </w:rPr>
        <w:t>) is essentially the breaking down of a system to gain insight into its compositional sub-systems. In a top-down approach an overview</w:t>
      </w:r>
      <w:r w:rsidRPr="007E6EA8">
        <w:rPr>
          <w:rStyle w:val="apple-converted-space"/>
          <w:rFonts w:eastAsia="Calibri"/>
        </w:rPr>
        <w:t> </w:t>
      </w:r>
      <w:r w:rsidRPr="007E6EA8">
        <w:rPr>
          <w:rFonts w:eastAsia="Calibri"/>
        </w:rPr>
        <w:t>of the</w:t>
      </w:r>
      <w:r w:rsidRPr="007E6EA8">
        <w:rPr>
          <w:rStyle w:val="apple-converted-space"/>
          <w:rFonts w:eastAsia="Calibri"/>
        </w:rPr>
        <w:t> </w:t>
      </w:r>
      <w:r w:rsidRPr="007E6EA8">
        <w:rPr>
          <w:rFonts w:eastAsia="Calibri"/>
        </w:rPr>
        <w:t xml:space="preserve">system is formulated, specifying but not detailing any first-level subsystems. Each subsystem is then refined in yet greater detail, sometimes in many additional subsystem levels, until the entire specification is reduced to base elements. A top-down model is often specified with the assistance of "black </w:t>
      </w:r>
    </w:p>
    <w:p w14:paraId="73518E0C" w14:textId="23038AFD" w:rsidR="00D2024B" w:rsidRPr="007E6EA8" w:rsidRDefault="00F77FF4" w:rsidP="00D2024B">
      <w:pPr>
        <w:pStyle w:val="NormalWeb"/>
        <w:spacing w:after="0" w:line="360" w:lineRule="auto"/>
        <w:ind w:left="0"/>
        <w:jc w:val="both"/>
        <w:rPr>
          <w:rFonts w:eastAsia="Calibri"/>
        </w:rPr>
      </w:pPr>
      <w:r w:rsidRPr="007E6EA8">
        <w:rPr>
          <w:rFonts w:eastAsia="Calibri"/>
        </w:rPr>
        <w:t xml:space="preserve">                                                      </w:t>
      </w:r>
    </w:p>
    <w:p w14:paraId="33CEFB87" w14:textId="77777777" w:rsidR="00611AF2" w:rsidRDefault="00611AF2" w:rsidP="00D2024B">
      <w:pPr>
        <w:pStyle w:val="NormalWeb"/>
        <w:spacing w:after="0" w:line="360" w:lineRule="auto"/>
        <w:ind w:left="0"/>
        <w:jc w:val="center"/>
        <w:rPr>
          <w:rFonts w:eastAsia="Calibri"/>
          <w:b/>
          <w:sz w:val="28"/>
          <w:szCs w:val="28"/>
        </w:rPr>
      </w:pPr>
    </w:p>
    <w:p w14:paraId="63FE76C0" w14:textId="63A7B4C6" w:rsidR="00D2024B" w:rsidRPr="007E6EA8" w:rsidRDefault="00D2024B" w:rsidP="00D2024B">
      <w:pPr>
        <w:pStyle w:val="NormalWeb"/>
        <w:spacing w:after="0" w:line="360" w:lineRule="auto"/>
        <w:ind w:left="0"/>
        <w:jc w:val="center"/>
        <w:rPr>
          <w:rFonts w:eastAsia="Calibri"/>
          <w:b/>
          <w:sz w:val="28"/>
          <w:szCs w:val="28"/>
        </w:rPr>
      </w:pPr>
      <w:r w:rsidRPr="007E6EA8">
        <w:rPr>
          <w:rFonts w:eastAsia="Calibri"/>
          <w:b/>
          <w:sz w:val="28"/>
          <w:szCs w:val="28"/>
        </w:rPr>
        <w:t>CHAPTER 7</w:t>
      </w:r>
    </w:p>
    <w:p w14:paraId="54166694" w14:textId="77777777" w:rsidR="00D2024B" w:rsidRPr="007E6EA8" w:rsidRDefault="00D2024B" w:rsidP="00D2024B">
      <w:pPr>
        <w:pStyle w:val="NormalWeb"/>
        <w:spacing w:line="360" w:lineRule="auto"/>
        <w:ind w:left="0"/>
        <w:jc w:val="center"/>
        <w:rPr>
          <w:b/>
          <w:sz w:val="28"/>
          <w:szCs w:val="28"/>
        </w:rPr>
      </w:pPr>
      <w:r w:rsidRPr="007E6EA8">
        <w:rPr>
          <w:b/>
          <w:sz w:val="28"/>
          <w:szCs w:val="28"/>
        </w:rPr>
        <w:t>TESTING</w:t>
      </w:r>
    </w:p>
    <w:p w14:paraId="7A6A2782" w14:textId="77777777" w:rsidR="00D2024B" w:rsidRPr="007E6EA8" w:rsidRDefault="00D2024B" w:rsidP="00D2024B">
      <w:pPr>
        <w:pStyle w:val="NormalWeb"/>
        <w:spacing w:line="360" w:lineRule="auto"/>
        <w:ind w:left="0"/>
        <w:rPr>
          <w:b/>
        </w:rPr>
      </w:pPr>
    </w:p>
    <w:p w14:paraId="557AAE12" w14:textId="77777777" w:rsidR="00D2024B" w:rsidRPr="007E6EA8" w:rsidRDefault="00D2024B" w:rsidP="00D2024B">
      <w:pPr>
        <w:pStyle w:val="NormalWeb"/>
        <w:tabs>
          <w:tab w:val="left" w:pos="2940"/>
        </w:tabs>
        <w:suppressAutoHyphens/>
        <w:spacing w:after="120" w:line="360" w:lineRule="auto"/>
        <w:ind w:left="0" w:right="216"/>
        <w:jc w:val="both"/>
        <w:rPr>
          <w:lang w:eastAsia="zh-CN"/>
        </w:rPr>
      </w:pPr>
      <w:r w:rsidRPr="007E6EA8">
        <w:rPr>
          <w:bCs/>
          <w:lang w:eastAsia="zh-CN"/>
        </w:rPr>
        <w:t>During testing the program to be tested is executed with the set of test cases and have the output of the program for the test cases is evaluated to determine if the program is performing as expected. Due to its approach dynamic testing can only ascertain the presence of errors in the program, the exact nature of errors is not usually decided by testing. Testing forms is the first in determining errors in the program.</w:t>
      </w:r>
    </w:p>
    <w:p w14:paraId="5E74CE84" w14:textId="77777777" w:rsidR="00D2024B" w:rsidRPr="007E6EA8" w:rsidRDefault="00D2024B" w:rsidP="00D2024B">
      <w:pPr>
        <w:pStyle w:val="NormalWeb"/>
        <w:suppressAutoHyphens/>
        <w:spacing w:after="120" w:line="360" w:lineRule="auto"/>
        <w:ind w:left="0" w:right="216"/>
        <w:jc w:val="both"/>
        <w:rPr>
          <w:bCs/>
          <w:lang w:eastAsia="zh-CN"/>
        </w:rPr>
      </w:pPr>
      <w:r w:rsidRPr="007E6EA8">
        <w:rPr>
          <w:bCs/>
          <w:lang w:eastAsia="zh-CN"/>
        </w:rPr>
        <w:t xml:space="preserve">                 Once a programs are tested individually then the system as a whole needs to be tested. During testing the system is used experimentally to ensure that the software does not fail i.e. it will run according to its specification. The programs executed to check for any syntax and logical errors. The Errors are corrected and test is made to determine whether the program is doing what it is supposed to do.</w:t>
      </w:r>
    </w:p>
    <w:p w14:paraId="42237FF6" w14:textId="77777777" w:rsidR="00D2024B" w:rsidRPr="007E6EA8" w:rsidRDefault="00D2024B" w:rsidP="00D2024B">
      <w:pPr>
        <w:pStyle w:val="NormalWeb"/>
        <w:suppressAutoHyphens/>
        <w:spacing w:after="120" w:line="360" w:lineRule="auto"/>
        <w:ind w:left="0" w:right="216"/>
        <w:jc w:val="both"/>
        <w:rPr>
          <w:bCs/>
          <w:lang w:eastAsia="zh-CN"/>
        </w:rPr>
      </w:pPr>
      <w:r w:rsidRPr="007E6EA8">
        <w:rPr>
          <w:bCs/>
          <w:lang w:eastAsia="zh-CN"/>
        </w:rPr>
        <w:t xml:space="preserve">               This system is tested using unit testing firstly then all the modules are integrated and again the system is tested using integrated testing and it was find that system is working according to its expectation.</w:t>
      </w:r>
    </w:p>
    <w:p w14:paraId="66F0CA52" w14:textId="77777777" w:rsidR="00D2024B" w:rsidRPr="007E6EA8" w:rsidRDefault="00D2024B" w:rsidP="00D2024B">
      <w:pPr>
        <w:pStyle w:val="NormalWeb"/>
        <w:spacing w:after="0" w:line="360" w:lineRule="auto"/>
        <w:ind w:left="0"/>
        <w:jc w:val="both"/>
        <w:rPr>
          <w:rFonts w:eastAsia="Calibri"/>
          <w:lang w:val="en-US" w:eastAsia="en-US"/>
        </w:rPr>
      </w:pPr>
      <w:r w:rsidRPr="007E6EA8">
        <w:rPr>
          <w:rFonts w:eastAsia="Calibri"/>
        </w:rPr>
        <w:t>Why testing is done</w:t>
      </w:r>
    </w:p>
    <w:p w14:paraId="3E8E9058" w14:textId="77777777" w:rsidR="00D2024B" w:rsidRPr="007E6EA8" w:rsidRDefault="00D2024B" w:rsidP="00D2024B">
      <w:pPr>
        <w:pStyle w:val="NormalWeb"/>
        <w:numPr>
          <w:ilvl w:val="0"/>
          <w:numId w:val="27"/>
        </w:numPr>
        <w:spacing w:after="0" w:line="360" w:lineRule="auto"/>
        <w:ind w:left="0" w:firstLine="0"/>
        <w:jc w:val="both"/>
        <w:rPr>
          <w:rFonts w:eastAsia="Calibri"/>
        </w:rPr>
      </w:pPr>
      <w:r w:rsidRPr="007E6EA8">
        <w:rPr>
          <w:rFonts w:eastAsia="Calibri"/>
        </w:rPr>
        <w:t>Testing is the process of running a system with the intention of finding errors.</w:t>
      </w:r>
    </w:p>
    <w:p w14:paraId="7E4450AA" w14:textId="2B10E8B9" w:rsidR="00D2024B" w:rsidRPr="007E6EA8" w:rsidRDefault="00D2024B" w:rsidP="00D2024B">
      <w:pPr>
        <w:pStyle w:val="NormalWeb"/>
        <w:numPr>
          <w:ilvl w:val="0"/>
          <w:numId w:val="27"/>
        </w:numPr>
        <w:spacing w:after="0" w:line="360" w:lineRule="auto"/>
        <w:ind w:left="0" w:firstLine="0"/>
        <w:jc w:val="both"/>
        <w:rPr>
          <w:rFonts w:eastAsia="Calibri"/>
        </w:rPr>
      </w:pPr>
      <w:r w:rsidRPr="007E6EA8">
        <w:rPr>
          <w:rFonts w:eastAsia="Calibri"/>
        </w:rPr>
        <w:t xml:space="preserve">Testing enhances the integrity of a system by detecting deviations in design and </w:t>
      </w:r>
      <w:r w:rsidR="00920EB2" w:rsidRPr="007E6EA8">
        <w:rPr>
          <w:rFonts w:eastAsia="Calibri"/>
        </w:rPr>
        <w:tab/>
      </w:r>
      <w:r w:rsidRPr="007E6EA8">
        <w:rPr>
          <w:rFonts w:eastAsia="Calibri"/>
        </w:rPr>
        <w:t>errors in the system.</w:t>
      </w:r>
    </w:p>
    <w:p w14:paraId="1DD77BA7" w14:textId="42BCD188" w:rsidR="00D2024B" w:rsidRPr="007E6EA8" w:rsidRDefault="00D2024B" w:rsidP="00D2024B">
      <w:pPr>
        <w:pStyle w:val="NormalWeb"/>
        <w:numPr>
          <w:ilvl w:val="0"/>
          <w:numId w:val="27"/>
        </w:numPr>
        <w:spacing w:after="0" w:line="360" w:lineRule="auto"/>
        <w:ind w:left="0" w:firstLine="0"/>
        <w:jc w:val="both"/>
        <w:rPr>
          <w:rFonts w:eastAsia="Calibri"/>
        </w:rPr>
      </w:pPr>
      <w:r w:rsidRPr="007E6EA8">
        <w:rPr>
          <w:rFonts w:eastAsia="Calibri"/>
        </w:rPr>
        <w:t xml:space="preserve">Testing aims at detecting error-prone areas. This helps in the prevention of errors </w:t>
      </w:r>
      <w:r w:rsidR="00920EB2" w:rsidRPr="007E6EA8">
        <w:rPr>
          <w:rFonts w:eastAsia="Calibri"/>
        </w:rPr>
        <w:tab/>
      </w:r>
      <w:r w:rsidRPr="007E6EA8">
        <w:rPr>
          <w:rFonts w:eastAsia="Calibri"/>
        </w:rPr>
        <w:t>in a system.</w:t>
      </w:r>
    </w:p>
    <w:p w14:paraId="6EAF6CBD" w14:textId="77777777" w:rsidR="00D2024B" w:rsidRPr="007E6EA8" w:rsidRDefault="00D2024B" w:rsidP="00D2024B">
      <w:pPr>
        <w:pStyle w:val="NormalWeb"/>
        <w:numPr>
          <w:ilvl w:val="0"/>
          <w:numId w:val="27"/>
        </w:numPr>
        <w:spacing w:after="0" w:line="360" w:lineRule="auto"/>
        <w:ind w:left="0" w:firstLine="0"/>
        <w:jc w:val="both"/>
        <w:rPr>
          <w:rFonts w:eastAsia="Calibri"/>
        </w:rPr>
      </w:pPr>
      <w:r w:rsidRPr="007E6EA8">
        <w:rPr>
          <w:rFonts w:eastAsia="Calibri"/>
        </w:rPr>
        <w:t>Testing also add value to the product by confirming to the user requirements.</w:t>
      </w:r>
    </w:p>
    <w:p w14:paraId="5AEB7BE8" w14:textId="77777777" w:rsidR="00D2024B" w:rsidRPr="007E6EA8" w:rsidRDefault="00D2024B" w:rsidP="00D2024B">
      <w:pPr>
        <w:pStyle w:val="NormalWeb"/>
        <w:spacing w:after="0" w:line="360" w:lineRule="auto"/>
        <w:ind w:left="0"/>
        <w:jc w:val="both"/>
        <w:rPr>
          <w:rFonts w:eastAsia="Calibri"/>
        </w:rPr>
      </w:pPr>
    </w:p>
    <w:p w14:paraId="16FD46D4" w14:textId="77777777" w:rsidR="00D2024B" w:rsidRPr="007E6EA8" w:rsidRDefault="00D2024B" w:rsidP="00D2024B">
      <w:pPr>
        <w:pStyle w:val="NormalWeb"/>
        <w:spacing w:after="0" w:line="360" w:lineRule="auto"/>
        <w:ind w:left="0"/>
        <w:jc w:val="both"/>
        <w:rPr>
          <w:rFonts w:eastAsia="Calibri"/>
        </w:rPr>
      </w:pPr>
      <w:r w:rsidRPr="007E6EA8">
        <w:rPr>
          <w:rFonts w:eastAsia="Calibri"/>
        </w:rPr>
        <w:lastRenderedPageBreak/>
        <w:t>Causes of Errors</w:t>
      </w:r>
    </w:p>
    <w:p w14:paraId="0D92FACD" w14:textId="77777777" w:rsidR="00D2024B" w:rsidRPr="007E6EA8" w:rsidRDefault="00D2024B" w:rsidP="00D2024B">
      <w:pPr>
        <w:pStyle w:val="NormalWeb"/>
        <w:spacing w:after="0" w:line="360" w:lineRule="auto"/>
        <w:ind w:left="0"/>
        <w:jc w:val="both"/>
        <w:rPr>
          <w:rFonts w:eastAsia="Calibri"/>
        </w:rPr>
      </w:pPr>
      <w:r w:rsidRPr="007E6EA8">
        <w:rPr>
          <w:rFonts w:eastAsia="Calibri"/>
        </w:rPr>
        <w:t xml:space="preserve">          The most common causes of errors in a software system are:</w:t>
      </w:r>
    </w:p>
    <w:p w14:paraId="5AAC3E66" w14:textId="565A1FA2" w:rsidR="00D2024B" w:rsidRPr="007E6EA8" w:rsidRDefault="00D2024B" w:rsidP="00D2024B">
      <w:pPr>
        <w:pStyle w:val="NormalWeb"/>
        <w:numPr>
          <w:ilvl w:val="0"/>
          <w:numId w:val="28"/>
        </w:numPr>
        <w:spacing w:after="0" w:line="360" w:lineRule="auto"/>
        <w:ind w:left="0" w:firstLine="0"/>
        <w:jc w:val="both"/>
        <w:rPr>
          <w:rFonts w:eastAsia="Calibri"/>
        </w:rPr>
      </w:pPr>
      <w:r w:rsidRPr="007E6EA8">
        <w:rPr>
          <w:rFonts w:eastAsia="Calibri"/>
        </w:rPr>
        <w:t xml:space="preserve">Communication gap between the developer and the business decision maker:  A </w:t>
      </w:r>
      <w:r w:rsidR="00920EB2" w:rsidRPr="007E6EA8">
        <w:rPr>
          <w:rFonts w:eastAsia="Calibri"/>
        </w:rPr>
        <w:tab/>
      </w:r>
      <w:r w:rsidRPr="007E6EA8">
        <w:rPr>
          <w:rFonts w:eastAsia="Calibri"/>
        </w:rPr>
        <w:t xml:space="preserve">communication gap between the developer and the business decision maker is </w:t>
      </w:r>
      <w:r w:rsidR="00920EB2" w:rsidRPr="007E6EA8">
        <w:rPr>
          <w:rFonts w:eastAsia="Calibri"/>
        </w:rPr>
        <w:tab/>
      </w:r>
      <w:r w:rsidRPr="007E6EA8">
        <w:rPr>
          <w:rFonts w:eastAsia="Calibri"/>
        </w:rPr>
        <w:t xml:space="preserve">normally due to subtle differences between them. The differences can be </w:t>
      </w:r>
      <w:r w:rsidR="00920EB2" w:rsidRPr="007E6EA8">
        <w:rPr>
          <w:rFonts w:eastAsia="Calibri"/>
        </w:rPr>
        <w:tab/>
      </w:r>
      <w:r w:rsidRPr="007E6EA8">
        <w:rPr>
          <w:rFonts w:eastAsia="Calibri"/>
        </w:rPr>
        <w:t xml:space="preserve">classified into five broad areas:  Thought process, Background and Experience, </w:t>
      </w:r>
      <w:r w:rsidR="00920EB2" w:rsidRPr="007E6EA8">
        <w:rPr>
          <w:rFonts w:eastAsia="Calibri"/>
        </w:rPr>
        <w:tab/>
      </w:r>
      <w:r w:rsidRPr="007E6EA8">
        <w:rPr>
          <w:rFonts w:eastAsia="Calibri"/>
        </w:rPr>
        <w:t>Interest, Priorities, Language.</w:t>
      </w:r>
    </w:p>
    <w:p w14:paraId="1CE2A42D" w14:textId="44B8A6B9" w:rsidR="00D2024B" w:rsidRPr="007E6EA8" w:rsidRDefault="00D2024B" w:rsidP="00D2024B">
      <w:pPr>
        <w:pStyle w:val="NormalWeb"/>
        <w:numPr>
          <w:ilvl w:val="0"/>
          <w:numId w:val="28"/>
        </w:numPr>
        <w:spacing w:after="0" w:line="360" w:lineRule="auto"/>
        <w:ind w:left="0" w:firstLine="0"/>
        <w:jc w:val="both"/>
        <w:rPr>
          <w:rFonts w:eastAsia="Calibri"/>
        </w:rPr>
      </w:pPr>
      <w:r w:rsidRPr="007E6EA8">
        <w:rPr>
          <w:rFonts w:eastAsia="Calibri"/>
        </w:rPr>
        <w:t xml:space="preserve">Time provided to a developer to complete the project:  A common source of </w:t>
      </w:r>
      <w:r w:rsidR="00920EB2" w:rsidRPr="007E6EA8">
        <w:rPr>
          <w:rFonts w:eastAsia="Calibri"/>
        </w:rPr>
        <w:tab/>
      </w:r>
      <w:r w:rsidRPr="007E6EA8">
        <w:rPr>
          <w:rFonts w:eastAsia="Calibri"/>
        </w:rPr>
        <w:t xml:space="preserve">errors in projects comes from time constraints in delivering a product. To keep </w:t>
      </w:r>
      <w:r w:rsidR="00920EB2" w:rsidRPr="007E6EA8">
        <w:rPr>
          <w:rFonts w:eastAsia="Calibri"/>
        </w:rPr>
        <w:tab/>
      </w:r>
      <w:r w:rsidRPr="007E6EA8">
        <w:rPr>
          <w:rFonts w:eastAsia="Calibri"/>
        </w:rPr>
        <w:t xml:space="preserve">to the schedule, features can be cut. To keep the features, the schedule can be </w:t>
      </w:r>
      <w:r w:rsidR="00920EB2" w:rsidRPr="007E6EA8">
        <w:rPr>
          <w:rFonts w:eastAsia="Calibri"/>
        </w:rPr>
        <w:tab/>
      </w:r>
      <w:r w:rsidRPr="007E6EA8">
        <w:rPr>
          <w:rFonts w:eastAsia="Calibri"/>
        </w:rPr>
        <w:t xml:space="preserve">slipped. Failing to adjust the feature set or schedule when problems are </w:t>
      </w:r>
      <w:r w:rsidR="00920EB2" w:rsidRPr="007E6EA8">
        <w:rPr>
          <w:rFonts w:eastAsia="Calibri"/>
        </w:rPr>
        <w:tab/>
      </w:r>
      <w:r w:rsidRPr="007E6EA8">
        <w:rPr>
          <w:rFonts w:eastAsia="Calibri"/>
        </w:rPr>
        <w:t>discovered can lead to rushed work and flawed systems.</w:t>
      </w:r>
    </w:p>
    <w:p w14:paraId="3DC11303" w14:textId="6310D911" w:rsidR="00D2024B" w:rsidRPr="007E6EA8" w:rsidRDefault="00D2024B" w:rsidP="00D2024B">
      <w:pPr>
        <w:pStyle w:val="NormalWeb"/>
        <w:numPr>
          <w:ilvl w:val="0"/>
          <w:numId w:val="28"/>
        </w:numPr>
        <w:spacing w:after="0" w:line="360" w:lineRule="auto"/>
        <w:ind w:left="0" w:firstLine="0"/>
        <w:jc w:val="both"/>
        <w:rPr>
          <w:rFonts w:eastAsia="Calibri"/>
        </w:rPr>
      </w:pPr>
      <w:r w:rsidRPr="007E6EA8">
        <w:rPr>
          <w:rFonts w:eastAsia="Calibri"/>
        </w:rPr>
        <w:t xml:space="preserve">Over Commitment by the developer:  High enthusiasm can lead to over </w:t>
      </w:r>
      <w:r w:rsidR="00920EB2" w:rsidRPr="007E6EA8">
        <w:rPr>
          <w:rFonts w:eastAsia="Calibri"/>
        </w:rPr>
        <w:tab/>
      </w:r>
      <w:r w:rsidRPr="007E6EA8">
        <w:rPr>
          <w:rFonts w:eastAsia="Calibri"/>
        </w:rPr>
        <w:t xml:space="preserve">commitment by the developer. In these situations, developers are usually unable </w:t>
      </w:r>
      <w:r w:rsidR="00920EB2" w:rsidRPr="007E6EA8">
        <w:rPr>
          <w:rFonts w:eastAsia="Calibri"/>
        </w:rPr>
        <w:tab/>
      </w:r>
      <w:r w:rsidRPr="007E6EA8">
        <w:rPr>
          <w:rFonts w:eastAsia="Calibri"/>
        </w:rPr>
        <w:t xml:space="preserve">to adhere to deadlines or quality due to lack of resources or required skills on  </w:t>
      </w:r>
      <w:r w:rsidR="00920EB2" w:rsidRPr="007E6EA8">
        <w:rPr>
          <w:rFonts w:eastAsia="Calibri"/>
        </w:rPr>
        <w:tab/>
      </w:r>
      <w:r w:rsidRPr="007E6EA8">
        <w:rPr>
          <w:rFonts w:eastAsia="Calibri"/>
        </w:rPr>
        <w:t>the team.</w:t>
      </w:r>
    </w:p>
    <w:p w14:paraId="33032A90" w14:textId="5D0442E7" w:rsidR="00D2024B" w:rsidRPr="007E6EA8" w:rsidRDefault="00D2024B" w:rsidP="00D2024B">
      <w:pPr>
        <w:pStyle w:val="NormalWeb"/>
        <w:numPr>
          <w:ilvl w:val="0"/>
          <w:numId w:val="28"/>
        </w:numPr>
        <w:spacing w:after="0" w:line="360" w:lineRule="auto"/>
        <w:ind w:left="0" w:firstLine="0"/>
        <w:jc w:val="both"/>
        <w:rPr>
          <w:rFonts w:eastAsia="Calibri"/>
        </w:rPr>
      </w:pPr>
      <w:r w:rsidRPr="007E6EA8">
        <w:rPr>
          <w:rFonts w:eastAsia="Calibri"/>
        </w:rPr>
        <w:t xml:space="preserve">Insufficient testing and quality control:  Insufficient testing is also a major </w:t>
      </w:r>
      <w:r w:rsidR="00920EB2" w:rsidRPr="007E6EA8">
        <w:rPr>
          <w:rFonts w:eastAsia="Calibri"/>
        </w:rPr>
        <w:tab/>
      </w:r>
      <w:r w:rsidRPr="007E6EA8">
        <w:rPr>
          <w:rFonts w:eastAsia="Calibri"/>
        </w:rPr>
        <w:t xml:space="preserve">source of breakdown of e-commerce systems during operations, as testing must </w:t>
      </w:r>
      <w:r w:rsidR="00920EB2" w:rsidRPr="007E6EA8">
        <w:rPr>
          <w:rFonts w:eastAsia="Calibri"/>
        </w:rPr>
        <w:tab/>
      </w:r>
      <w:r w:rsidRPr="007E6EA8">
        <w:rPr>
          <w:rFonts w:eastAsia="Calibri"/>
        </w:rPr>
        <w:t>be done during all phases of development.</w:t>
      </w:r>
    </w:p>
    <w:p w14:paraId="1B84B34D" w14:textId="2EAE5387" w:rsidR="00D2024B" w:rsidRPr="007E6EA8" w:rsidRDefault="00D2024B" w:rsidP="00D2024B">
      <w:pPr>
        <w:pStyle w:val="NormalWeb"/>
        <w:numPr>
          <w:ilvl w:val="0"/>
          <w:numId w:val="28"/>
        </w:numPr>
        <w:spacing w:after="0" w:line="360" w:lineRule="auto"/>
        <w:ind w:left="0" w:firstLine="0"/>
        <w:jc w:val="both"/>
        <w:rPr>
          <w:rFonts w:eastAsia="Calibri"/>
        </w:rPr>
      </w:pPr>
      <w:r w:rsidRPr="007E6EA8">
        <w:rPr>
          <w:rFonts w:eastAsia="Calibri"/>
        </w:rPr>
        <w:t xml:space="preserve">Inadequate requirements gathering:  A short time to market results in developers </w:t>
      </w:r>
      <w:r w:rsidR="00920EB2" w:rsidRPr="007E6EA8">
        <w:rPr>
          <w:rFonts w:eastAsia="Calibri"/>
        </w:rPr>
        <w:tab/>
      </w:r>
      <w:r w:rsidRPr="007E6EA8">
        <w:rPr>
          <w:rFonts w:eastAsia="Calibri"/>
        </w:rPr>
        <w:t xml:space="preserve">starting work on the Web site development without truly understanding the </w:t>
      </w:r>
      <w:r w:rsidR="00920EB2" w:rsidRPr="007E6EA8">
        <w:rPr>
          <w:rFonts w:eastAsia="Calibri"/>
        </w:rPr>
        <w:tab/>
      </w:r>
      <w:r w:rsidRPr="007E6EA8">
        <w:rPr>
          <w:rFonts w:eastAsia="Calibri"/>
        </w:rPr>
        <w:t xml:space="preserve">business and technical requirements. Also, developers may create client-side </w:t>
      </w:r>
      <w:r w:rsidR="00920EB2" w:rsidRPr="007E6EA8">
        <w:rPr>
          <w:rFonts w:eastAsia="Calibri"/>
        </w:rPr>
        <w:tab/>
      </w:r>
      <w:r w:rsidRPr="007E6EA8">
        <w:rPr>
          <w:rFonts w:eastAsia="Calibri"/>
        </w:rPr>
        <w:t>scripts using language that may not work on some client browsers.</w:t>
      </w:r>
    </w:p>
    <w:p w14:paraId="4CDF5468" w14:textId="00D4EDC4" w:rsidR="00D2024B" w:rsidRPr="007E6EA8" w:rsidRDefault="00D2024B" w:rsidP="00D2024B">
      <w:pPr>
        <w:pStyle w:val="NormalWeb"/>
        <w:numPr>
          <w:ilvl w:val="0"/>
          <w:numId w:val="28"/>
        </w:numPr>
        <w:spacing w:after="0" w:line="360" w:lineRule="auto"/>
        <w:ind w:left="0" w:firstLine="0"/>
        <w:jc w:val="both"/>
        <w:rPr>
          <w:rFonts w:eastAsia="Calibri"/>
        </w:rPr>
      </w:pPr>
      <w:r w:rsidRPr="007E6EA8">
        <w:rPr>
          <w:rFonts w:eastAsia="Calibri"/>
        </w:rPr>
        <w:t xml:space="preserve">Keeping pace with the fast changing Technology:  New technologies are </w:t>
      </w:r>
      <w:r w:rsidR="00920EB2" w:rsidRPr="007E6EA8">
        <w:rPr>
          <w:rFonts w:eastAsia="Calibri"/>
        </w:rPr>
        <w:tab/>
      </w:r>
      <w:r w:rsidRPr="007E6EA8">
        <w:rPr>
          <w:rFonts w:eastAsia="Calibri"/>
        </w:rPr>
        <w:t xml:space="preserve">constantly introduced. There may not be adequate time to develop expertise in </w:t>
      </w:r>
      <w:r w:rsidR="00920EB2" w:rsidRPr="007E6EA8">
        <w:rPr>
          <w:rFonts w:eastAsia="Calibri"/>
        </w:rPr>
        <w:tab/>
      </w:r>
      <w:r w:rsidRPr="007E6EA8">
        <w:rPr>
          <w:rFonts w:eastAsia="Calibri"/>
        </w:rPr>
        <w:t xml:space="preserve">the new technologies. This is a problem for two reasons. First, the technology </w:t>
      </w:r>
      <w:r w:rsidR="00920EB2" w:rsidRPr="007E6EA8">
        <w:rPr>
          <w:rFonts w:eastAsia="Calibri"/>
        </w:rPr>
        <w:tab/>
      </w:r>
      <w:r w:rsidRPr="007E6EA8">
        <w:rPr>
          <w:rFonts w:eastAsia="Calibri"/>
        </w:rPr>
        <w:t xml:space="preserve">may not be properly implemented. Second, the technology may not integrate </w:t>
      </w:r>
      <w:r w:rsidR="00920EB2" w:rsidRPr="007E6EA8">
        <w:rPr>
          <w:rFonts w:eastAsia="Calibri"/>
        </w:rPr>
        <w:tab/>
      </w:r>
      <w:r w:rsidRPr="007E6EA8">
        <w:rPr>
          <w:rFonts w:eastAsia="Calibri"/>
        </w:rPr>
        <w:t>well with the existing environment.</w:t>
      </w:r>
    </w:p>
    <w:p w14:paraId="2EB605E7" w14:textId="77777777" w:rsidR="00D2024B" w:rsidRPr="007E6EA8" w:rsidRDefault="00D2024B" w:rsidP="00D2024B">
      <w:pPr>
        <w:pStyle w:val="NormalWeb"/>
        <w:spacing w:after="0" w:line="360" w:lineRule="auto"/>
        <w:ind w:left="0"/>
        <w:jc w:val="both"/>
        <w:rPr>
          <w:rFonts w:eastAsia="Calibri"/>
        </w:rPr>
      </w:pPr>
    </w:p>
    <w:p w14:paraId="180D4CE1" w14:textId="77777777" w:rsidR="00D2024B" w:rsidRPr="007E6EA8" w:rsidRDefault="00D2024B" w:rsidP="00D2024B">
      <w:pPr>
        <w:pStyle w:val="NormalWeb"/>
        <w:spacing w:after="0" w:line="360" w:lineRule="auto"/>
        <w:ind w:left="0"/>
        <w:jc w:val="both"/>
        <w:rPr>
          <w:rFonts w:eastAsia="Calibri"/>
        </w:rPr>
      </w:pPr>
      <w:r w:rsidRPr="007E6EA8">
        <w:rPr>
          <w:rFonts w:eastAsia="Calibri"/>
        </w:rPr>
        <w:t>Testing Principles</w:t>
      </w:r>
    </w:p>
    <w:p w14:paraId="514B2509" w14:textId="77777777" w:rsidR="00D2024B" w:rsidRPr="007E6EA8" w:rsidRDefault="00D2024B" w:rsidP="00D2024B">
      <w:pPr>
        <w:pStyle w:val="NormalWeb"/>
        <w:numPr>
          <w:ilvl w:val="0"/>
          <w:numId w:val="29"/>
        </w:numPr>
        <w:spacing w:after="0" w:line="360" w:lineRule="auto"/>
        <w:ind w:left="0" w:firstLine="0"/>
        <w:jc w:val="both"/>
        <w:rPr>
          <w:rFonts w:eastAsia="Calibri"/>
        </w:rPr>
      </w:pPr>
      <w:r w:rsidRPr="007E6EA8">
        <w:rPr>
          <w:rFonts w:eastAsia="Calibri"/>
        </w:rPr>
        <w:t>To discover as yet undiscovered errors.</w:t>
      </w:r>
    </w:p>
    <w:p w14:paraId="4AD8A72E" w14:textId="77777777" w:rsidR="00D2024B" w:rsidRPr="007E6EA8" w:rsidRDefault="00D2024B" w:rsidP="00D2024B">
      <w:pPr>
        <w:pStyle w:val="NormalWeb"/>
        <w:numPr>
          <w:ilvl w:val="0"/>
          <w:numId w:val="29"/>
        </w:numPr>
        <w:spacing w:after="0" w:line="360" w:lineRule="auto"/>
        <w:ind w:left="0" w:firstLine="0"/>
        <w:jc w:val="both"/>
        <w:rPr>
          <w:rFonts w:eastAsia="Calibri"/>
        </w:rPr>
      </w:pPr>
      <w:r w:rsidRPr="007E6EA8">
        <w:rPr>
          <w:rFonts w:eastAsia="Calibri"/>
        </w:rPr>
        <w:t>All tests should be traceable to customer’s requirement.</w:t>
      </w:r>
    </w:p>
    <w:p w14:paraId="7492728A" w14:textId="77777777" w:rsidR="00D2024B" w:rsidRPr="007E6EA8" w:rsidRDefault="00D2024B" w:rsidP="00D2024B">
      <w:pPr>
        <w:pStyle w:val="NormalWeb"/>
        <w:numPr>
          <w:ilvl w:val="0"/>
          <w:numId w:val="29"/>
        </w:numPr>
        <w:spacing w:after="0" w:line="360" w:lineRule="auto"/>
        <w:ind w:left="0" w:firstLine="0"/>
        <w:jc w:val="both"/>
        <w:rPr>
          <w:rFonts w:eastAsia="Calibri"/>
        </w:rPr>
      </w:pPr>
      <w:r w:rsidRPr="007E6EA8">
        <w:rPr>
          <w:rFonts w:eastAsia="Calibri"/>
        </w:rPr>
        <w:t>Tests should be planned long before the testing actually begins.</w:t>
      </w:r>
    </w:p>
    <w:p w14:paraId="31410860" w14:textId="77777777" w:rsidR="00D2024B" w:rsidRPr="007E6EA8" w:rsidRDefault="00D2024B" w:rsidP="00D2024B">
      <w:pPr>
        <w:pStyle w:val="NormalWeb"/>
        <w:numPr>
          <w:ilvl w:val="0"/>
          <w:numId w:val="29"/>
        </w:numPr>
        <w:spacing w:after="0" w:line="360" w:lineRule="auto"/>
        <w:ind w:left="0" w:firstLine="0"/>
        <w:jc w:val="both"/>
        <w:rPr>
          <w:rFonts w:eastAsia="Calibri"/>
        </w:rPr>
      </w:pPr>
      <w:r w:rsidRPr="007E6EA8">
        <w:rPr>
          <w:rFonts w:eastAsia="Calibri"/>
        </w:rPr>
        <w:lastRenderedPageBreak/>
        <w:t>Testing should begin “in the small” &amp; progress towards “testing in the large”.</w:t>
      </w:r>
    </w:p>
    <w:p w14:paraId="26EB289D" w14:textId="77777777" w:rsidR="00D2024B" w:rsidRPr="007E6EA8" w:rsidRDefault="00D2024B" w:rsidP="00D2024B">
      <w:pPr>
        <w:pStyle w:val="NormalWeb"/>
        <w:numPr>
          <w:ilvl w:val="0"/>
          <w:numId w:val="29"/>
        </w:numPr>
        <w:spacing w:after="0" w:line="360" w:lineRule="auto"/>
        <w:ind w:left="0" w:firstLine="0"/>
        <w:jc w:val="both"/>
        <w:rPr>
          <w:rFonts w:eastAsia="Calibri"/>
        </w:rPr>
      </w:pPr>
      <w:r w:rsidRPr="007E6EA8">
        <w:rPr>
          <w:rFonts w:eastAsia="Calibri"/>
        </w:rPr>
        <w:t>Exhaustive Testing is not possible.</w:t>
      </w:r>
    </w:p>
    <w:p w14:paraId="2681CB6E" w14:textId="77777777" w:rsidR="00D2024B" w:rsidRPr="007E6EA8" w:rsidRDefault="00D2024B" w:rsidP="00D2024B">
      <w:pPr>
        <w:pStyle w:val="NormalWeb"/>
        <w:numPr>
          <w:ilvl w:val="0"/>
          <w:numId w:val="29"/>
        </w:numPr>
        <w:spacing w:after="0" w:line="360" w:lineRule="auto"/>
        <w:ind w:left="0" w:firstLine="0"/>
        <w:jc w:val="both"/>
        <w:rPr>
          <w:rFonts w:eastAsia="Calibri"/>
        </w:rPr>
      </w:pPr>
      <w:r w:rsidRPr="007E6EA8">
        <w:rPr>
          <w:rFonts w:eastAsia="Calibri"/>
        </w:rPr>
        <w:t>To be most effective training should be conducted by an Independent Third Party</w:t>
      </w:r>
    </w:p>
    <w:p w14:paraId="751EA849" w14:textId="77777777" w:rsidR="00D2024B" w:rsidRPr="007E6EA8" w:rsidRDefault="00D2024B" w:rsidP="00D2024B">
      <w:pPr>
        <w:pStyle w:val="NormalWeb"/>
        <w:spacing w:after="0" w:line="360" w:lineRule="auto"/>
        <w:ind w:left="0"/>
        <w:jc w:val="both"/>
        <w:rPr>
          <w:rFonts w:eastAsia="Calibri"/>
        </w:rPr>
      </w:pPr>
    </w:p>
    <w:p w14:paraId="342AED8F" w14:textId="77777777" w:rsidR="00D2024B" w:rsidRPr="007E6EA8" w:rsidRDefault="00D2024B" w:rsidP="00D2024B">
      <w:pPr>
        <w:pStyle w:val="NormalWeb"/>
        <w:spacing w:after="0" w:line="360" w:lineRule="auto"/>
        <w:ind w:left="0"/>
        <w:jc w:val="both"/>
        <w:rPr>
          <w:rFonts w:eastAsia="Calibri"/>
        </w:rPr>
      </w:pPr>
      <w:r w:rsidRPr="007E6EA8">
        <w:rPr>
          <w:rFonts w:eastAsia="Calibri"/>
        </w:rPr>
        <w:t>Testing Objectives</w:t>
      </w:r>
    </w:p>
    <w:p w14:paraId="6DE8564C" w14:textId="77777777" w:rsidR="00D2024B" w:rsidRPr="007E6EA8" w:rsidRDefault="00D2024B" w:rsidP="00D2024B">
      <w:pPr>
        <w:pStyle w:val="NormalWeb"/>
        <w:numPr>
          <w:ilvl w:val="0"/>
          <w:numId w:val="30"/>
        </w:numPr>
        <w:spacing w:after="0" w:line="360" w:lineRule="auto"/>
        <w:ind w:left="0" w:firstLine="0"/>
        <w:jc w:val="both"/>
        <w:rPr>
          <w:rFonts w:eastAsia="Calibri"/>
        </w:rPr>
      </w:pPr>
      <w:r w:rsidRPr="007E6EA8">
        <w:rPr>
          <w:rFonts w:eastAsia="Calibri"/>
        </w:rPr>
        <w:t>Testing is a process of executing a program with the intent of finding errors.</w:t>
      </w:r>
    </w:p>
    <w:p w14:paraId="0543892A" w14:textId="03B2174D" w:rsidR="00D2024B" w:rsidRPr="007E6EA8" w:rsidRDefault="00D2024B" w:rsidP="00D2024B">
      <w:pPr>
        <w:pStyle w:val="NormalWeb"/>
        <w:numPr>
          <w:ilvl w:val="0"/>
          <w:numId w:val="30"/>
        </w:numPr>
        <w:spacing w:after="0" w:line="360" w:lineRule="auto"/>
        <w:ind w:left="0" w:firstLine="0"/>
        <w:jc w:val="both"/>
        <w:rPr>
          <w:rFonts w:eastAsia="Calibri"/>
        </w:rPr>
      </w:pPr>
      <w:r w:rsidRPr="007E6EA8">
        <w:rPr>
          <w:rFonts w:eastAsia="Calibri"/>
        </w:rPr>
        <w:t xml:space="preserve">A good test case is one that has a high probability of finding an as yet undiscovered </w:t>
      </w:r>
      <w:r w:rsidR="00920EB2" w:rsidRPr="007E6EA8">
        <w:rPr>
          <w:rFonts w:eastAsia="Calibri"/>
        </w:rPr>
        <w:tab/>
      </w:r>
      <w:r w:rsidRPr="007E6EA8">
        <w:rPr>
          <w:rFonts w:eastAsia="Calibri"/>
        </w:rPr>
        <w:t>error.</w:t>
      </w:r>
    </w:p>
    <w:p w14:paraId="0AF1C4F0" w14:textId="77777777" w:rsidR="00D2024B" w:rsidRPr="007E6EA8" w:rsidRDefault="00D2024B" w:rsidP="00D2024B">
      <w:pPr>
        <w:pStyle w:val="NormalWeb"/>
        <w:numPr>
          <w:ilvl w:val="0"/>
          <w:numId w:val="30"/>
        </w:numPr>
        <w:spacing w:after="0" w:line="360" w:lineRule="auto"/>
        <w:ind w:left="0" w:firstLine="0"/>
        <w:jc w:val="both"/>
        <w:rPr>
          <w:rFonts w:eastAsia="Calibri"/>
        </w:rPr>
      </w:pPr>
      <w:r w:rsidRPr="007E6EA8">
        <w:rPr>
          <w:rFonts w:eastAsia="Calibri"/>
        </w:rPr>
        <w:t>A successful test is one that uncovers an as yet undiscovered error.</w:t>
      </w:r>
    </w:p>
    <w:p w14:paraId="781CD2E5" w14:textId="77777777" w:rsidR="00D2024B" w:rsidRPr="007E6EA8" w:rsidRDefault="00D2024B" w:rsidP="00D2024B">
      <w:pPr>
        <w:pStyle w:val="NormalWeb"/>
        <w:suppressAutoHyphens/>
        <w:spacing w:after="120" w:line="360" w:lineRule="auto"/>
        <w:ind w:left="0" w:right="216"/>
        <w:jc w:val="both"/>
        <w:rPr>
          <w:bCs/>
          <w:lang w:eastAsia="zh-CN"/>
        </w:rPr>
      </w:pPr>
    </w:p>
    <w:p w14:paraId="04D3A5BD" w14:textId="77777777" w:rsidR="00D2024B" w:rsidRPr="007E6EA8" w:rsidRDefault="00D2024B" w:rsidP="00D2024B">
      <w:pPr>
        <w:pStyle w:val="Heading6"/>
        <w:spacing w:line="360" w:lineRule="auto"/>
        <w:jc w:val="both"/>
        <w:rPr>
          <w:rFonts w:ascii="Times New Roman" w:hAnsi="Times New Roman" w:cs="Times New Roman"/>
          <w:i/>
          <w:color w:val="auto"/>
          <w:sz w:val="24"/>
          <w:szCs w:val="24"/>
        </w:rPr>
      </w:pPr>
      <w:r w:rsidRPr="007E6EA8">
        <w:rPr>
          <w:rFonts w:ascii="Times New Roman" w:hAnsi="Times New Roman" w:cs="Times New Roman"/>
          <w:color w:val="auto"/>
          <w:sz w:val="24"/>
          <w:szCs w:val="24"/>
        </w:rPr>
        <w:t xml:space="preserve"> Developing a Test Plan:</w:t>
      </w:r>
    </w:p>
    <w:p w14:paraId="4689F197" w14:textId="77777777" w:rsidR="00D2024B" w:rsidRPr="007E6EA8" w:rsidRDefault="00D2024B" w:rsidP="00D2024B">
      <w:pPr>
        <w:pStyle w:val="Heading6"/>
        <w:spacing w:line="360" w:lineRule="auto"/>
        <w:jc w:val="both"/>
        <w:rPr>
          <w:rFonts w:ascii="Times New Roman" w:hAnsi="Times New Roman" w:cs="Times New Roman"/>
          <w:bCs/>
          <w:i/>
          <w:color w:val="auto"/>
          <w:sz w:val="24"/>
          <w:szCs w:val="24"/>
        </w:rPr>
      </w:pPr>
      <w:r w:rsidRPr="007E6EA8">
        <w:rPr>
          <w:rFonts w:ascii="Times New Roman" w:hAnsi="Times New Roman" w:cs="Times New Roman"/>
          <w:bCs/>
          <w:color w:val="auto"/>
          <w:sz w:val="24"/>
          <w:szCs w:val="24"/>
        </w:rPr>
        <w:t>The first step in testing is developing a test plan based on the product requirements. The test plan is usually a formal document that ensures the product meets the following standards:</w:t>
      </w:r>
    </w:p>
    <w:p w14:paraId="350614F5" w14:textId="77777777" w:rsidR="00D2024B" w:rsidRPr="007E6EA8" w:rsidRDefault="00D2024B" w:rsidP="00CF06A9">
      <w:pPr>
        <w:numPr>
          <w:ilvl w:val="0"/>
          <w:numId w:val="31"/>
        </w:numPr>
        <w:spacing w:before="100" w:beforeAutospacing="1" w:after="100" w:afterAutospacing="1" w:line="360" w:lineRule="auto"/>
        <w:ind w:left="0" w:firstLine="0"/>
        <w:jc w:val="both"/>
        <w:rPr>
          <w:rFonts w:ascii="Times New Roman" w:hAnsi="Times New Roman"/>
          <w:bCs/>
          <w:sz w:val="24"/>
          <w:szCs w:val="24"/>
        </w:rPr>
      </w:pPr>
      <w:r w:rsidRPr="007E6EA8">
        <w:rPr>
          <w:rStyle w:val="lead-in"/>
          <w:rFonts w:ascii="Times New Roman" w:hAnsi="Times New Roman"/>
          <w:bCs/>
          <w:sz w:val="24"/>
          <w:szCs w:val="24"/>
        </w:rPr>
        <w:t>Is thoroughly tested?</w:t>
      </w:r>
      <w:r w:rsidRPr="007E6EA8">
        <w:rPr>
          <w:rFonts w:ascii="Times New Roman" w:hAnsi="Times New Roman"/>
          <w:bCs/>
          <w:sz w:val="24"/>
          <w:szCs w:val="24"/>
        </w:rPr>
        <w:t>  Untested code adds an unknown element to the product and increases the risk of product failure.</w:t>
      </w:r>
    </w:p>
    <w:p w14:paraId="455ED272" w14:textId="77777777" w:rsidR="00D2024B" w:rsidRPr="007E6EA8" w:rsidRDefault="00D2024B" w:rsidP="00D2024B">
      <w:pPr>
        <w:numPr>
          <w:ilvl w:val="0"/>
          <w:numId w:val="31"/>
        </w:numPr>
        <w:spacing w:before="100" w:beforeAutospacing="1" w:after="100" w:afterAutospacing="1" w:line="360" w:lineRule="auto"/>
        <w:ind w:left="0" w:firstLine="0"/>
        <w:jc w:val="both"/>
        <w:rPr>
          <w:rFonts w:ascii="Times New Roman" w:hAnsi="Times New Roman"/>
          <w:bCs/>
          <w:sz w:val="24"/>
          <w:szCs w:val="24"/>
        </w:rPr>
      </w:pPr>
      <w:r w:rsidRPr="007E6EA8">
        <w:rPr>
          <w:rStyle w:val="lead-in"/>
          <w:rFonts w:ascii="Times New Roman" w:hAnsi="Times New Roman"/>
          <w:bCs/>
          <w:sz w:val="24"/>
          <w:szCs w:val="24"/>
        </w:rPr>
        <w:t>Meets product requirements:</w:t>
      </w:r>
      <w:r w:rsidRPr="007E6EA8">
        <w:rPr>
          <w:rFonts w:ascii="Times New Roman" w:hAnsi="Times New Roman"/>
          <w:bCs/>
          <w:sz w:val="24"/>
          <w:szCs w:val="24"/>
        </w:rPr>
        <w:t> To meet customer needs, the product must provide the features and behavior described in the product specification. For this reason, product specifications should be clearly written and well understood.</w:t>
      </w:r>
    </w:p>
    <w:p w14:paraId="61BC3847" w14:textId="77777777" w:rsidR="00D2024B" w:rsidRPr="007E6EA8" w:rsidRDefault="00D2024B" w:rsidP="00D2024B">
      <w:pPr>
        <w:numPr>
          <w:ilvl w:val="0"/>
          <w:numId w:val="31"/>
        </w:numPr>
        <w:spacing w:before="100" w:beforeAutospacing="1" w:after="100" w:afterAutospacing="1" w:line="360" w:lineRule="auto"/>
        <w:ind w:left="0" w:firstLine="0"/>
        <w:jc w:val="both"/>
        <w:rPr>
          <w:rFonts w:ascii="Times New Roman" w:hAnsi="Times New Roman"/>
          <w:bCs/>
          <w:sz w:val="24"/>
          <w:szCs w:val="24"/>
        </w:rPr>
      </w:pPr>
      <w:r w:rsidRPr="007E6EA8">
        <w:rPr>
          <w:rStyle w:val="lead-in"/>
          <w:rFonts w:ascii="Times New Roman" w:hAnsi="Times New Roman"/>
          <w:bCs/>
          <w:sz w:val="24"/>
          <w:szCs w:val="24"/>
        </w:rPr>
        <w:t xml:space="preserve">Does not contain defects: </w:t>
      </w:r>
      <w:r w:rsidRPr="007E6EA8">
        <w:rPr>
          <w:rFonts w:ascii="Times New Roman" w:hAnsi="Times New Roman"/>
          <w:bCs/>
          <w:sz w:val="24"/>
          <w:szCs w:val="24"/>
        </w:rPr>
        <w:t>Features must work within established quality standards, and those standards should be clearly stated within the test plan.</w:t>
      </w:r>
    </w:p>
    <w:p w14:paraId="0CC7E5F8" w14:textId="77777777" w:rsidR="00D2024B" w:rsidRPr="007E6EA8" w:rsidRDefault="00D2024B" w:rsidP="00D2024B">
      <w:pPr>
        <w:spacing w:before="100" w:beforeAutospacing="1" w:after="100" w:afterAutospacing="1" w:line="360" w:lineRule="auto"/>
        <w:jc w:val="center"/>
        <w:rPr>
          <w:rFonts w:ascii="Times New Roman" w:hAnsi="Times New Roman"/>
          <w:bCs/>
          <w:sz w:val="24"/>
          <w:szCs w:val="24"/>
        </w:rPr>
      </w:pPr>
      <w:r w:rsidRPr="007E6EA8">
        <w:rPr>
          <w:rFonts w:ascii="Times New Roman" w:hAnsi="Times New Roman"/>
          <w:noProof/>
          <w:sz w:val="24"/>
          <w:szCs w:val="24"/>
          <w:lang w:val="en-IN" w:eastAsia="en-IN"/>
        </w:rPr>
        <w:drawing>
          <wp:inline distT="0" distB="0" distL="0" distR="0" wp14:anchorId="1580437D" wp14:editId="74A9D159">
            <wp:extent cx="4429125" cy="2867025"/>
            <wp:effectExtent l="0" t="0" r="9525" b="9525"/>
            <wp:docPr id="727457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9125" cy="2867025"/>
                    </a:xfrm>
                    <a:prstGeom prst="rect">
                      <a:avLst/>
                    </a:prstGeom>
                    <a:noFill/>
                    <a:ln>
                      <a:noFill/>
                    </a:ln>
                  </pic:spPr>
                </pic:pic>
              </a:graphicData>
            </a:graphic>
          </wp:inline>
        </w:drawing>
      </w:r>
    </w:p>
    <w:p w14:paraId="6BCE1D54" w14:textId="77777777" w:rsidR="00D2024B" w:rsidRPr="007E6EA8" w:rsidRDefault="00D2024B" w:rsidP="00D2024B">
      <w:pPr>
        <w:spacing w:before="100" w:beforeAutospacing="1" w:after="100" w:afterAutospacing="1" w:line="360" w:lineRule="auto"/>
        <w:rPr>
          <w:rFonts w:ascii="Times New Roman" w:hAnsi="Times New Roman"/>
          <w:bCs/>
          <w:sz w:val="24"/>
          <w:szCs w:val="24"/>
        </w:rPr>
      </w:pPr>
      <w:r w:rsidRPr="007E6EA8">
        <w:rPr>
          <w:rFonts w:ascii="Times New Roman" w:hAnsi="Times New Roman"/>
          <w:bCs/>
          <w:sz w:val="24"/>
          <w:szCs w:val="24"/>
        </w:rPr>
        <w:lastRenderedPageBreak/>
        <w:t>A good test plan answers the following questions:</w:t>
      </w:r>
    </w:p>
    <w:p w14:paraId="5D480F3B" w14:textId="77777777" w:rsidR="00D2024B" w:rsidRPr="007E6EA8" w:rsidRDefault="00D2024B" w:rsidP="00D2024B">
      <w:pPr>
        <w:numPr>
          <w:ilvl w:val="0"/>
          <w:numId w:val="32"/>
        </w:numPr>
        <w:spacing w:before="100" w:beforeAutospacing="1" w:after="100" w:afterAutospacing="1" w:line="360" w:lineRule="auto"/>
        <w:ind w:left="0" w:firstLine="0"/>
        <w:jc w:val="both"/>
        <w:rPr>
          <w:rFonts w:ascii="Times New Roman" w:hAnsi="Times New Roman"/>
          <w:bCs/>
          <w:sz w:val="24"/>
          <w:szCs w:val="24"/>
        </w:rPr>
      </w:pPr>
      <w:r w:rsidRPr="007E6EA8">
        <w:rPr>
          <w:rStyle w:val="lead-in"/>
          <w:rFonts w:ascii="Times New Roman" w:hAnsi="Times New Roman"/>
          <w:bCs/>
          <w:sz w:val="24"/>
          <w:szCs w:val="24"/>
        </w:rPr>
        <w:t>How are tests written?</w:t>
      </w:r>
      <w:r w:rsidRPr="007E6EA8">
        <w:rPr>
          <w:rFonts w:ascii="Times New Roman" w:hAnsi="Times New Roman"/>
          <w:bCs/>
          <w:sz w:val="24"/>
          <w:szCs w:val="24"/>
        </w:rPr>
        <w:t>  Describe the languages and tools used for testing.</w:t>
      </w:r>
    </w:p>
    <w:p w14:paraId="307D440B" w14:textId="6234A70F" w:rsidR="00D2024B" w:rsidRPr="007E6EA8" w:rsidRDefault="00D2024B" w:rsidP="00D2024B">
      <w:pPr>
        <w:numPr>
          <w:ilvl w:val="0"/>
          <w:numId w:val="32"/>
        </w:numPr>
        <w:spacing w:before="100" w:beforeAutospacing="1" w:after="100" w:afterAutospacing="1" w:line="360" w:lineRule="auto"/>
        <w:ind w:left="0" w:firstLine="0"/>
        <w:jc w:val="both"/>
        <w:rPr>
          <w:rFonts w:ascii="Times New Roman" w:hAnsi="Times New Roman"/>
          <w:bCs/>
          <w:sz w:val="24"/>
          <w:szCs w:val="24"/>
        </w:rPr>
      </w:pPr>
      <w:r w:rsidRPr="007E6EA8">
        <w:rPr>
          <w:rStyle w:val="lead-in"/>
          <w:rFonts w:ascii="Times New Roman" w:hAnsi="Times New Roman"/>
          <w:bCs/>
          <w:sz w:val="24"/>
          <w:szCs w:val="24"/>
        </w:rPr>
        <w:t>Who is responsible for the testing?</w:t>
      </w:r>
      <w:r w:rsidRPr="007E6EA8">
        <w:rPr>
          <w:rFonts w:ascii="Times New Roman" w:hAnsi="Times New Roman"/>
          <w:bCs/>
          <w:sz w:val="24"/>
          <w:szCs w:val="24"/>
        </w:rPr>
        <w:t xml:space="preserve">  List the teams or individuals who write and perform </w:t>
      </w:r>
      <w:r w:rsidR="00920EB2" w:rsidRPr="007E6EA8">
        <w:rPr>
          <w:rFonts w:ascii="Times New Roman" w:hAnsi="Times New Roman"/>
          <w:bCs/>
          <w:sz w:val="24"/>
          <w:szCs w:val="24"/>
        </w:rPr>
        <w:tab/>
      </w:r>
      <w:r w:rsidRPr="007E6EA8">
        <w:rPr>
          <w:rFonts w:ascii="Times New Roman" w:hAnsi="Times New Roman"/>
          <w:bCs/>
          <w:sz w:val="24"/>
          <w:szCs w:val="24"/>
        </w:rPr>
        <w:t>the tests.</w:t>
      </w:r>
    </w:p>
    <w:p w14:paraId="50A82C44" w14:textId="7AF2A5D5" w:rsidR="00D2024B" w:rsidRPr="007E6EA8" w:rsidRDefault="00D2024B" w:rsidP="00D2024B">
      <w:pPr>
        <w:numPr>
          <w:ilvl w:val="0"/>
          <w:numId w:val="32"/>
        </w:numPr>
        <w:spacing w:before="100" w:beforeAutospacing="1" w:after="100" w:afterAutospacing="1" w:line="360" w:lineRule="auto"/>
        <w:ind w:left="0" w:firstLine="0"/>
        <w:jc w:val="both"/>
        <w:rPr>
          <w:rFonts w:ascii="Times New Roman" w:hAnsi="Times New Roman"/>
          <w:bCs/>
          <w:sz w:val="24"/>
          <w:szCs w:val="24"/>
        </w:rPr>
      </w:pPr>
      <w:r w:rsidRPr="007E6EA8">
        <w:rPr>
          <w:rStyle w:val="lead-in"/>
          <w:rFonts w:ascii="Times New Roman" w:hAnsi="Times New Roman"/>
          <w:bCs/>
          <w:sz w:val="24"/>
          <w:szCs w:val="24"/>
        </w:rPr>
        <w:t>When are the tests performed?</w:t>
      </w:r>
      <w:r w:rsidRPr="007E6EA8">
        <w:rPr>
          <w:rFonts w:ascii="Times New Roman" w:hAnsi="Times New Roman"/>
          <w:bCs/>
          <w:sz w:val="24"/>
          <w:szCs w:val="24"/>
        </w:rPr>
        <w:t xml:space="preserve">  The testing schedule closely follows the development </w:t>
      </w:r>
      <w:r w:rsidR="00C6706B" w:rsidRPr="007E6EA8">
        <w:rPr>
          <w:rFonts w:ascii="Times New Roman" w:hAnsi="Times New Roman"/>
          <w:bCs/>
          <w:sz w:val="24"/>
          <w:szCs w:val="24"/>
        </w:rPr>
        <w:tab/>
      </w:r>
      <w:r w:rsidRPr="007E6EA8">
        <w:rPr>
          <w:rFonts w:ascii="Times New Roman" w:hAnsi="Times New Roman"/>
          <w:bCs/>
          <w:sz w:val="24"/>
          <w:szCs w:val="24"/>
        </w:rPr>
        <w:t>schedule</w:t>
      </w:r>
    </w:p>
    <w:p w14:paraId="5EB71779" w14:textId="49D0CD4C" w:rsidR="00D2024B" w:rsidRPr="007E6EA8" w:rsidRDefault="00D2024B" w:rsidP="00D2024B">
      <w:pPr>
        <w:numPr>
          <w:ilvl w:val="0"/>
          <w:numId w:val="32"/>
        </w:numPr>
        <w:spacing w:before="100" w:beforeAutospacing="1" w:after="100" w:afterAutospacing="1" w:line="360" w:lineRule="auto"/>
        <w:ind w:left="0" w:firstLine="0"/>
        <w:jc w:val="both"/>
        <w:rPr>
          <w:rFonts w:ascii="Times New Roman" w:hAnsi="Times New Roman"/>
          <w:bCs/>
          <w:sz w:val="24"/>
          <w:szCs w:val="24"/>
        </w:rPr>
      </w:pPr>
      <w:r w:rsidRPr="007E6EA8">
        <w:rPr>
          <w:rStyle w:val="lead-in"/>
          <w:rFonts w:ascii="Times New Roman" w:hAnsi="Times New Roman"/>
          <w:bCs/>
          <w:sz w:val="24"/>
          <w:szCs w:val="24"/>
        </w:rPr>
        <w:t>Where are the tests and how are test results shared?</w:t>
      </w:r>
      <w:r w:rsidRPr="007E6EA8">
        <w:rPr>
          <w:rFonts w:ascii="Times New Roman" w:hAnsi="Times New Roman"/>
          <w:bCs/>
          <w:sz w:val="24"/>
          <w:szCs w:val="24"/>
        </w:rPr>
        <w:t xml:space="preserve">  Tests should be organized so that they </w:t>
      </w:r>
      <w:r w:rsidR="00C6706B" w:rsidRPr="007E6EA8">
        <w:rPr>
          <w:rFonts w:ascii="Times New Roman" w:hAnsi="Times New Roman"/>
          <w:bCs/>
          <w:sz w:val="24"/>
          <w:szCs w:val="24"/>
        </w:rPr>
        <w:tab/>
      </w:r>
      <w:r w:rsidRPr="007E6EA8">
        <w:rPr>
          <w:rFonts w:ascii="Times New Roman" w:hAnsi="Times New Roman"/>
          <w:bCs/>
          <w:sz w:val="24"/>
          <w:szCs w:val="24"/>
        </w:rPr>
        <w:t>can be rerun on a regular basis.</w:t>
      </w:r>
    </w:p>
    <w:p w14:paraId="310C76F1" w14:textId="6A60AC42" w:rsidR="00D2024B" w:rsidRPr="007E6EA8" w:rsidRDefault="00D2024B" w:rsidP="00D2024B">
      <w:pPr>
        <w:numPr>
          <w:ilvl w:val="0"/>
          <w:numId w:val="32"/>
        </w:numPr>
        <w:spacing w:before="100" w:beforeAutospacing="1" w:after="100" w:afterAutospacing="1" w:line="360" w:lineRule="auto"/>
        <w:ind w:left="0" w:firstLine="0"/>
        <w:jc w:val="both"/>
        <w:rPr>
          <w:rFonts w:ascii="Times New Roman" w:hAnsi="Times New Roman"/>
          <w:bCs/>
          <w:sz w:val="24"/>
          <w:szCs w:val="24"/>
        </w:rPr>
      </w:pPr>
      <w:r w:rsidRPr="007E6EA8">
        <w:rPr>
          <w:rStyle w:val="lead-in"/>
          <w:rFonts w:ascii="Times New Roman" w:hAnsi="Times New Roman"/>
          <w:bCs/>
          <w:sz w:val="24"/>
          <w:szCs w:val="24"/>
        </w:rPr>
        <w:t>What is being tested?</w:t>
      </w:r>
      <w:r w:rsidRPr="007E6EA8">
        <w:rPr>
          <w:rFonts w:ascii="Times New Roman" w:hAnsi="Times New Roman"/>
          <w:bCs/>
          <w:sz w:val="24"/>
          <w:szCs w:val="24"/>
        </w:rPr>
        <w:t xml:space="preserve">  Measurable goals with concrete targets let you know when you have </w:t>
      </w:r>
      <w:r w:rsidR="00C6706B" w:rsidRPr="007E6EA8">
        <w:rPr>
          <w:rFonts w:ascii="Times New Roman" w:hAnsi="Times New Roman"/>
          <w:bCs/>
          <w:sz w:val="24"/>
          <w:szCs w:val="24"/>
        </w:rPr>
        <w:tab/>
      </w:r>
      <w:r w:rsidRPr="007E6EA8">
        <w:rPr>
          <w:rFonts w:ascii="Times New Roman" w:hAnsi="Times New Roman"/>
          <w:bCs/>
          <w:sz w:val="24"/>
          <w:szCs w:val="24"/>
        </w:rPr>
        <w:t>achieved success.</w:t>
      </w:r>
    </w:p>
    <w:p w14:paraId="463BCA4D" w14:textId="77777777" w:rsidR="00D2024B" w:rsidRPr="007E6EA8" w:rsidRDefault="00D2024B" w:rsidP="00D2024B">
      <w:pPr>
        <w:pStyle w:val="NormalWeb"/>
        <w:suppressAutoHyphens/>
        <w:spacing w:before="100" w:beforeAutospacing="1" w:after="100" w:afterAutospacing="1" w:line="360" w:lineRule="auto"/>
        <w:ind w:left="0"/>
        <w:jc w:val="both"/>
        <w:rPr>
          <w:bCs/>
          <w:lang w:eastAsia="zh-CN"/>
        </w:rPr>
      </w:pPr>
      <w:r w:rsidRPr="007E6EA8">
        <w:rPr>
          <w:bCs/>
          <w:lang w:eastAsia="zh-CN"/>
        </w:rPr>
        <w:t xml:space="preserve">Some of these questions might have more than one answer, depending on the type of test. For instance, individual developers are often responsible for writing the first level of tests for their own code, while a separate testing team might be responsible for ensuring that all code works together. </w:t>
      </w:r>
    </w:p>
    <w:p w14:paraId="7ECCC223" w14:textId="77777777" w:rsidR="00D2024B" w:rsidRPr="007E6EA8" w:rsidRDefault="00D2024B" w:rsidP="00D2024B">
      <w:pPr>
        <w:pStyle w:val="NormalWeb"/>
        <w:suppressAutoHyphens/>
        <w:spacing w:before="100" w:beforeAutospacing="1" w:after="100" w:afterAutospacing="1" w:line="360" w:lineRule="auto"/>
        <w:ind w:left="0"/>
        <w:jc w:val="both"/>
        <w:rPr>
          <w:bCs/>
          <w:lang w:eastAsia="zh-CN"/>
        </w:rPr>
      </w:pPr>
      <w:r w:rsidRPr="007E6EA8">
        <w:rPr>
          <w:bCs/>
          <w:lang w:eastAsia="zh-CN"/>
        </w:rPr>
        <w:t>The following sections describe the different types of tests and the techniques used with Visual Studio .NET to perform these tests.</w:t>
      </w:r>
    </w:p>
    <w:p w14:paraId="1040B493" w14:textId="77777777" w:rsidR="00D2024B" w:rsidRPr="007E6EA8" w:rsidRDefault="00D2024B" w:rsidP="00D2024B">
      <w:pPr>
        <w:pStyle w:val="Heading1"/>
        <w:tabs>
          <w:tab w:val="num" w:pos="0"/>
        </w:tabs>
        <w:suppressAutoHyphens/>
        <w:spacing w:before="0" w:line="360" w:lineRule="auto"/>
        <w:jc w:val="both"/>
        <w:rPr>
          <w:rFonts w:ascii="Times New Roman" w:hAnsi="Times New Roman"/>
          <w:b w:val="0"/>
          <w:bCs w:val="0"/>
          <w:color w:val="auto"/>
          <w:sz w:val="24"/>
          <w:szCs w:val="24"/>
        </w:rPr>
      </w:pPr>
      <w:r w:rsidRPr="007E6EA8">
        <w:rPr>
          <w:rFonts w:ascii="Times New Roman" w:hAnsi="Times New Roman"/>
          <w:b w:val="0"/>
          <w:bCs w:val="0"/>
          <w:color w:val="auto"/>
          <w:sz w:val="24"/>
          <w:szCs w:val="24"/>
        </w:rPr>
        <w:t xml:space="preserve"> TYPES OF TESTS</w:t>
      </w:r>
    </w:p>
    <w:p w14:paraId="1D5C289F" w14:textId="77777777" w:rsidR="00D2024B" w:rsidRPr="007E6EA8" w:rsidRDefault="00D2024B" w:rsidP="00D2024B">
      <w:pPr>
        <w:pStyle w:val="NormalWeb"/>
        <w:suppressAutoHyphens/>
        <w:spacing w:before="100" w:beforeAutospacing="1" w:after="100" w:afterAutospacing="1" w:line="360" w:lineRule="auto"/>
        <w:ind w:left="0"/>
        <w:jc w:val="both"/>
        <w:rPr>
          <w:bCs/>
          <w:lang w:eastAsia="zh-CN"/>
        </w:rPr>
      </w:pPr>
      <w:r w:rsidRPr="007E6EA8">
        <w:rPr>
          <w:bCs/>
          <w:lang w:eastAsia="zh-CN"/>
        </w:rPr>
        <w:t>The test plan specifies the different types of tests that will be performed to ensure the product meets customer requirements and does not contain defects. Table 10-1 describes the most common test types.</w:t>
      </w:r>
    </w:p>
    <w:tbl>
      <w:tblPr>
        <w:tblW w:w="9512"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544"/>
        <w:gridCol w:w="5968"/>
      </w:tblGrid>
      <w:tr w:rsidR="00D2024B" w:rsidRPr="007E6EA8" w14:paraId="0D4D586F" w14:textId="77777777" w:rsidTr="005F5D89">
        <w:trPr>
          <w:trHeight w:val="313"/>
          <w:tblHeader/>
          <w:tblCellSpacing w:w="0" w:type="dxa"/>
          <w:jc w:val="center"/>
        </w:trPr>
        <w:tc>
          <w:tcPr>
            <w:tcW w:w="3544" w:type="dxa"/>
            <w:tcBorders>
              <w:top w:val="single" w:sz="4" w:space="0" w:color="auto"/>
              <w:left w:val="single" w:sz="4" w:space="0" w:color="auto"/>
              <w:bottom w:val="single" w:sz="4" w:space="0" w:color="auto"/>
              <w:right w:val="single" w:sz="4" w:space="0" w:color="auto"/>
            </w:tcBorders>
            <w:vAlign w:val="center"/>
            <w:hideMark/>
          </w:tcPr>
          <w:p w14:paraId="738F1E98" w14:textId="77777777" w:rsidR="00D2024B" w:rsidRPr="007E6EA8" w:rsidRDefault="00D2024B" w:rsidP="005F5D89">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Test type</w:t>
            </w:r>
          </w:p>
        </w:tc>
        <w:tc>
          <w:tcPr>
            <w:tcW w:w="5968" w:type="dxa"/>
            <w:tcBorders>
              <w:top w:val="single" w:sz="4" w:space="0" w:color="auto"/>
              <w:left w:val="single" w:sz="4" w:space="0" w:color="auto"/>
              <w:bottom w:val="single" w:sz="4" w:space="0" w:color="auto"/>
              <w:right w:val="single" w:sz="4" w:space="0" w:color="auto"/>
            </w:tcBorders>
            <w:vAlign w:val="center"/>
            <w:hideMark/>
          </w:tcPr>
          <w:p w14:paraId="5495AE52" w14:textId="77777777" w:rsidR="00D2024B" w:rsidRPr="007E6EA8" w:rsidRDefault="00D2024B" w:rsidP="005F5D89">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Ensures that</w:t>
            </w:r>
          </w:p>
        </w:tc>
      </w:tr>
      <w:tr w:rsidR="00D2024B" w:rsidRPr="007E6EA8" w14:paraId="3DA3C093" w14:textId="77777777" w:rsidTr="005F5D89">
        <w:trPr>
          <w:trHeight w:val="313"/>
          <w:tblCellSpacing w:w="0" w:type="dxa"/>
          <w:jc w:val="center"/>
        </w:trPr>
        <w:tc>
          <w:tcPr>
            <w:tcW w:w="3544" w:type="dxa"/>
            <w:tcBorders>
              <w:top w:val="single" w:sz="4" w:space="0" w:color="auto"/>
              <w:left w:val="single" w:sz="4" w:space="0" w:color="auto"/>
              <w:bottom w:val="single" w:sz="4" w:space="0" w:color="auto"/>
              <w:right w:val="single" w:sz="4" w:space="0" w:color="auto"/>
            </w:tcBorders>
            <w:vAlign w:val="center"/>
            <w:hideMark/>
          </w:tcPr>
          <w:p w14:paraId="6B46493A" w14:textId="77777777" w:rsidR="00D2024B" w:rsidRPr="007E6EA8" w:rsidRDefault="00D2024B" w:rsidP="005F5D89">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Unit test</w:t>
            </w:r>
          </w:p>
        </w:tc>
        <w:tc>
          <w:tcPr>
            <w:tcW w:w="5968" w:type="dxa"/>
            <w:tcBorders>
              <w:top w:val="single" w:sz="4" w:space="0" w:color="auto"/>
              <w:left w:val="single" w:sz="4" w:space="0" w:color="auto"/>
              <w:bottom w:val="single" w:sz="4" w:space="0" w:color="auto"/>
              <w:right w:val="single" w:sz="4" w:space="0" w:color="auto"/>
            </w:tcBorders>
            <w:vAlign w:val="center"/>
            <w:hideMark/>
          </w:tcPr>
          <w:p w14:paraId="02742B0A" w14:textId="77777777" w:rsidR="00D2024B" w:rsidRPr="007E6EA8" w:rsidRDefault="00D2024B" w:rsidP="005F5D89">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Each independent piece of code works correctly</w:t>
            </w:r>
          </w:p>
        </w:tc>
      </w:tr>
      <w:tr w:rsidR="00D2024B" w:rsidRPr="007E6EA8" w14:paraId="034B5F00" w14:textId="77777777" w:rsidTr="005F5D89">
        <w:trPr>
          <w:trHeight w:val="313"/>
          <w:tblCellSpacing w:w="0" w:type="dxa"/>
          <w:jc w:val="center"/>
        </w:trPr>
        <w:tc>
          <w:tcPr>
            <w:tcW w:w="3544" w:type="dxa"/>
            <w:tcBorders>
              <w:top w:val="single" w:sz="4" w:space="0" w:color="auto"/>
              <w:left w:val="single" w:sz="4" w:space="0" w:color="auto"/>
              <w:bottom w:val="single" w:sz="4" w:space="0" w:color="auto"/>
              <w:right w:val="single" w:sz="4" w:space="0" w:color="auto"/>
            </w:tcBorders>
            <w:vAlign w:val="center"/>
            <w:hideMark/>
          </w:tcPr>
          <w:p w14:paraId="4E1FAC1C" w14:textId="77777777" w:rsidR="00D2024B" w:rsidRPr="007E6EA8" w:rsidRDefault="00D2024B" w:rsidP="005F5D89">
            <w:pPr>
              <w:pStyle w:val="NormalWeb"/>
              <w:tabs>
                <w:tab w:val="center" w:pos="4680"/>
                <w:tab w:val="right" w:pos="9360"/>
              </w:tabs>
              <w:spacing w:before="100" w:beforeAutospacing="1" w:after="100" w:afterAutospacing="1" w:line="360" w:lineRule="auto"/>
              <w:ind w:left="0"/>
              <w:jc w:val="both"/>
              <w:rPr>
                <w:rFonts w:eastAsia="Calibri"/>
                <w:bCs/>
              </w:rPr>
            </w:pPr>
            <w:r w:rsidRPr="007E6EA8">
              <w:rPr>
                <w:rFonts w:eastAsia="Calibri"/>
                <w:bCs/>
              </w:rPr>
              <w:t>Integration test</w:t>
            </w:r>
          </w:p>
        </w:tc>
        <w:tc>
          <w:tcPr>
            <w:tcW w:w="5968" w:type="dxa"/>
            <w:tcBorders>
              <w:top w:val="single" w:sz="4" w:space="0" w:color="auto"/>
              <w:left w:val="single" w:sz="4" w:space="0" w:color="auto"/>
              <w:bottom w:val="single" w:sz="4" w:space="0" w:color="auto"/>
              <w:right w:val="single" w:sz="4" w:space="0" w:color="auto"/>
            </w:tcBorders>
            <w:vAlign w:val="center"/>
            <w:hideMark/>
          </w:tcPr>
          <w:p w14:paraId="301A7D73" w14:textId="77777777" w:rsidR="00D2024B" w:rsidRPr="007E6EA8" w:rsidRDefault="00D2024B" w:rsidP="005F5D89">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All units work together without errors</w:t>
            </w:r>
          </w:p>
        </w:tc>
      </w:tr>
      <w:tr w:rsidR="00D2024B" w:rsidRPr="007E6EA8" w14:paraId="3600061F" w14:textId="77777777" w:rsidTr="005F5D89">
        <w:trPr>
          <w:trHeight w:val="627"/>
          <w:tblCellSpacing w:w="0" w:type="dxa"/>
          <w:jc w:val="center"/>
        </w:trPr>
        <w:tc>
          <w:tcPr>
            <w:tcW w:w="3544" w:type="dxa"/>
            <w:tcBorders>
              <w:top w:val="single" w:sz="4" w:space="0" w:color="auto"/>
              <w:left w:val="single" w:sz="4" w:space="0" w:color="auto"/>
              <w:bottom w:val="single" w:sz="4" w:space="0" w:color="auto"/>
              <w:right w:val="single" w:sz="4" w:space="0" w:color="auto"/>
            </w:tcBorders>
            <w:vAlign w:val="center"/>
            <w:hideMark/>
          </w:tcPr>
          <w:p w14:paraId="7D883BA4" w14:textId="77777777" w:rsidR="00D2024B" w:rsidRPr="007E6EA8" w:rsidRDefault="00D2024B" w:rsidP="005F5D89">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Regression test</w:t>
            </w:r>
          </w:p>
        </w:tc>
        <w:tc>
          <w:tcPr>
            <w:tcW w:w="5968" w:type="dxa"/>
            <w:tcBorders>
              <w:top w:val="single" w:sz="4" w:space="0" w:color="auto"/>
              <w:left w:val="single" w:sz="4" w:space="0" w:color="auto"/>
              <w:bottom w:val="single" w:sz="4" w:space="0" w:color="auto"/>
              <w:right w:val="single" w:sz="4" w:space="0" w:color="auto"/>
            </w:tcBorders>
            <w:vAlign w:val="center"/>
            <w:hideMark/>
          </w:tcPr>
          <w:p w14:paraId="6E650F12" w14:textId="77777777" w:rsidR="00D2024B" w:rsidRPr="007E6EA8" w:rsidRDefault="00D2024B" w:rsidP="005F5D89">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 xml:space="preserve">Newly added features do not introduce errors to other features that are already working </w:t>
            </w:r>
          </w:p>
        </w:tc>
      </w:tr>
      <w:tr w:rsidR="00D2024B" w:rsidRPr="007E6EA8" w14:paraId="03BE9CA3" w14:textId="77777777" w:rsidTr="005F5D89">
        <w:trPr>
          <w:trHeight w:val="627"/>
          <w:tblCellSpacing w:w="0" w:type="dxa"/>
          <w:jc w:val="center"/>
        </w:trPr>
        <w:tc>
          <w:tcPr>
            <w:tcW w:w="3544" w:type="dxa"/>
            <w:tcBorders>
              <w:top w:val="single" w:sz="4" w:space="0" w:color="auto"/>
              <w:left w:val="single" w:sz="4" w:space="0" w:color="auto"/>
              <w:bottom w:val="single" w:sz="4" w:space="0" w:color="auto"/>
              <w:right w:val="single" w:sz="4" w:space="0" w:color="auto"/>
            </w:tcBorders>
            <w:vAlign w:val="center"/>
            <w:hideMark/>
          </w:tcPr>
          <w:p w14:paraId="39F7B259" w14:textId="77777777" w:rsidR="00D2024B" w:rsidRPr="007E6EA8" w:rsidRDefault="00D2024B" w:rsidP="005F5D89">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Load test (also called stress test)</w:t>
            </w:r>
          </w:p>
        </w:tc>
        <w:tc>
          <w:tcPr>
            <w:tcW w:w="5968" w:type="dxa"/>
            <w:tcBorders>
              <w:top w:val="single" w:sz="4" w:space="0" w:color="auto"/>
              <w:left w:val="single" w:sz="4" w:space="0" w:color="auto"/>
              <w:bottom w:val="single" w:sz="4" w:space="0" w:color="auto"/>
              <w:right w:val="single" w:sz="4" w:space="0" w:color="auto"/>
            </w:tcBorders>
            <w:vAlign w:val="center"/>
            <w:hideMark/>
          </w:tcPr>
          <w:p w14:paraId="6E81C710" w14:textId="77777777" w:rsidR="00D2024B" w:rsidRPr="007E6EA8" w:rsidRDefault="00D2024B" w:rsidP="005F5D89">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The product continues to work under extreme usage</w:t>
            </w:r>
          </w:p>
        </w:tc>
      </w:tr>
      <w:tr w:rsidR="00D2024B" w:rsidRPr="007E6EA8" w14:paraId="66AF036A" w14:textId="77777777" w:rsidTr="005F5D89">
        <w:trPr>
          <w:trHeight w:val="646"/>
          <w:tblCellSpacing w:w="0" w:type="dxa"/>
          <w:jc w:val="center"/>
        </w:trPr>
        <w:tc>
          <w:tcPr>
            <w:tcW w:w="3544" w:type="dxa"/>
            <w:tcBorders>
              <w:top w:val="single" w:sz="4" w:space="0" w:color="auto"/>
              <w:left w:val="single" w:sz="4" w:space="0" w:color="auto"/>
              <w:bottom w:val="single" w:sz="4" w:space="0" w:color="auto"/>
              <w:right w:val="single" w:sz="4" w:space="0" w:color="auto"/>
            </w:tcBorders>
            <w:vAlign w:val="center"/>
            <w:hideMark/>
          </w:tcPr>
          <w:p w14:paraId="428BDB60" w14:textId="77777777" w:rsidR="00D2024B" w:rsidRPr="007E6EA8" w:rsidRDefault="00D2024B" w:rsidP="005F5D89">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Platform test</w:t>
            </w:r>
          </w:p>
        </w:tc>
        <w:tc>
          <w:tcPr>
            <w:tcW w:w="5968" w:type="dxa"/>
            <w:tcBorders>
              <w:top w:val="single" w:sz="4" w:space="0" w:color="auto"/>
              <w:left w:val="single" w:sz="4" w:space="0" w:color="auto"/>
              <w:bottom w:val="single" w:sz="4" w:space="0" w:color="auto"/>
              <w:right w:val="single" w:sz="4" w:space="0" w:color="auto"/>
            </w:tcBorders>
            <w:vAlign w:val="center"/>
            <w:hideMark/>
          </w:tcPr>
          <w:p w14:paraId="0A6BDAA1" w14:textId="77777777" w:rsidR="00D2024B" w:rsidRPr="007E6EA8" w:rsidRDefault="00D2024B" w:rsidP="005F5D89">
            <w:pPr>
              <w:spacing w:before="100" w:beforeAutospacing="1" w:after="100" w:afterAutospacing="1" w:line="360" w:lineRule="auto"/>
              <w:jc w:val="both"/>
              <w:rPr>
                <w:rFonts w:ascii="Times New Roman" w:hAnsi="Times New Roman"/>
                <w:bCs/>
                <w:sz w:val="24"/>
                <w:szCs w:val="24"/>
              </w:rPr>
            </w:pPr>
            <w:r w:rsidRPr="007E6EA8">
              <w:rPr>
                <w:rFonts w:ascii="Times New Roman" w:hAnsi="Times New Roman"/>
                <w:bCs/>
                <w:sz w:val="24"/>
                <w:szCs w:val="24"/>
              </w:rPr>
              <w:t>The product works on all of the target hardware and software platforms</w:t>
            </w:r>
          </w:p>
        </w:tc>
      </w:tr>
    </w:tbl>
    <w:p w14:paraId="6322EACC" w14:textId="77777777" w:rsidR="00D2024B" w:rsidRPr="007E6EA8" w:rsidRDefault="00D2024B" w:rsidP="00D2024B">
      <w:pPr>
        <w:tabs>
          <w:tab w:val="left" w:pos="2565"/>
        </w:tabs>
        <w:spacing w:line="360" w:lineRule="auto"/>
        <w:jc w:val="both"/>
        <w:rPr>
          <w:rFonts w:ascii="Times New Roman" w:hAnsi="Times New Roman"/>
          <w:sz w:val="24"/>
          <w:szCs w:val="24"/>
        </w:rPr>
      </w:pPr>
      <w:r w:rsidRPr="007E6EA8">
        <w:rPr>
          <w:rFonts w:ascii="Times New Roman" w:hAnsi="Times New Roman"/>
          <w:sz w:val="24"/>
          <w:szCs w:val="24"/>
        </w:rPr>
        <w:tab/>
      </w:r>
    </w:p>
    <w:p w14:paraId="4D968686" w14:textId="77777777" w:rsidR="00D2024B" w:rsidRPr="007E6EA8" w:rsidRDefault="00D2024B" w:rsidP="00D2024B">
      <w:pPr>
        <w:spacing w:line="360" w:lineRule="auto"/>
        <w:jc w:val="both"/>
        <w:rPr>
          <w:rFonts w:ascii="Times New Roman" w:hAnsi="Times New Roman"/>
          <w:sz w:val="24"/>
          <w:szCs w:val="24"/>
        </w:rPr>
      </w:pPr>
      <w:r w:rsidRPr="007E6EA8">
        <w:rPr>
          <w:rFonts w:ascii="Times New Roman" w:hAnsi="Times New Roman"/>
          <w:sz w:val="24"/>
          <w:szCs w:val="24"/>
        </w:rPr>
        <w:lastRenderedPageBreak/>
        <w:t>A test plan has the following steps:</w:t>
      </w:r>
    </w:p>
    <w:p w14:paraId="22B3AA88" w14:textId="376C38AE" w:rsidR="00D2024B" w:rsidRPr="007E6EA8" w:rsidRDefault="00B25078" w:rsidP="00D2024B">
      <w:pPr>
        <w:pStyle w:val="Heading2"/>
        <w:keepLines w:val="0"/>
        <w:numPr>
          <w:ilvl w:val="0"/>
          <w:numId w:val="33"/>
        </w:numPr>
        <w:tabs>
          <w:tab w:val="num" w:pos="360"/>
        </w:tabs>
        <w:spacing w:before="0" w:line="360" w:lineRule="auto"/>
        <w:ind w:left="0" w:right="720" w:firstLine="0"/>
        <w:jc w:val="both"/>
        <w:rPr>
          <w:rFonts w:ascii="Times New Roman" w:hAnsi="Times New Roman" w:cs="Times New Roman"/>
          <w:b/>
          <w:bCs/>
          <w:color w:val="auto"/>
          <w:sz w:val="24"/>
          <w:szCs w:val="24"/>
        </w:rPr>
      </w:pPr>
      <w:r w:rsidRPr="007E6EA8">
        <w:rPr>
          <w:rFonts w:ascii="Times New Roman" w:hAnsi="Times New Roman" w:cs="Times New Roman"/>
          <w:iCs/>
          <w:color w:val="auto"/>
          <w:sz w:val="24"/>
          <w:szCs w:val="24"/>
        </w:rPr>
        <w:tab/>
      </w:r>
      <w:r w:rsidR="00D2024B" w:rsidRPr="007E6EA8">
        <w:rPr>
          <w:rFonts w:ascii="Times New Roman" w:hAnsi="Times New Roman" w:cs="Times New Roman"/>
          <w:iCs/>
          <w:color w:val="auto"/>
          <w:sz w:val="24"/>
          <w:szCs w:val="24"/>
        </w:rPr>
        <w:t>Prepare test plan</w:t>
      </w:r>
    </w:p>
    <w:p w14:paraId="61A1F3CD" w14:textId="12B59F13" w:rsidR="00D2024B" w:rsidRPr="007E6EA8" w:rsidRDefault="00D2024B" w:rsidP="00D2024B">
      <w:pPr>
        <w:widowControl w:val="0"/>
        <w:numPr>
          <w:ilvl w:val="0"/>
          <w:numId w:val="33"/>
        </w:numPr>
        <w:spacing w:after="0" w:line="360" w:lineRule="auto"/>
        <w:ind w:left="0" w:right="720" w:firstLine="0"/>
        <w:jc w:val="both"/>
        <w:rPr>
          <w:rFonts w:ascii="Times New Roman" w:hAnsi="Times New Roman"/>
          <w:sz w:val="24"/>
          <w:szCs w:val="24"/>
        </w:rPr>
      </w:pPr>
      <w:r w:rsidRPr="007E6EA8">
        <w:rPr>
          <w:rFonts w:ascii="Times New Roman" w:hAnsi="Times New Roman"/>
          <w:sz w:val="24"/>
          <w:szCs w:val="24"/>
        </w:rPr>
        <w:t>Specify conditions for user acceptance testing</w:t>
      </w:r>
    </w:p>
    <w:p w14:paraId="1D12FBDB" w14:textId="4DC73EAE" w:rsidR="00D2024B" w:rsidRPr="007E6EA8" w:rsidRDefault="00B25078" w:rsidP="00D2024B">
      <w:pPr>
        <w:pStyle w:val="Heading2"/>
        <w:keepLines w:val="0"/>
        <w:numPr>
          <w:ilvl w:val="0"/>
          <w:numId w:val="33"/>
        </w:numPr>
        <w:tabs>
          <w:tab w:val="num" w:pos="360"/>
        </w:tabs>
        <w:spacing w:before="0" w:line="360" w:lineRule="auto"/>
        <w:ind w:left="0" w:right="720" w:firstLine="0"/>
        <w:jc w:val="both"/>
        <w:rPr>
          <w:rFonts w:ascii="Times New Roman" w:hAnsi="Times New Roman" w:cs="Times New Roman"/>
          <w:b/>
          <w:bCs/>
          <w:color w:val="auto"/>
          <w:sz w:val="24"/>
          <w:szCs w:val="24"/>
        </w:rPr>
      </w:pPr>
      <w:r w:rsidRPr="007E6EA8">
        <w:rPr>
          <w:rFonts w:ascii="Times New Roman" w:hAnsi="Times New Roman" w:cs="Times New Roman"/>
          <w:iCs/>
          <w:color w:val="auto"/>
          <w:sz w:val="24"/>
          <w:szCs w:val="24"/>
        </w:rPr>
        <w:tab/>
      </w:r>
      <w:r w:rsidR="00D2024B" w:rsidRPr="007E6EA8">
        <w:rPr>
          <w:rFonts w:ascii="Times New Roman" w:hAnsi="Times New Roman" w:cs="Times New Roman"/>
          <w:iCs/>
          <w:color w:val="auto"/>
          <w:sz w:val="24"/>
          <w:szCs w:val="24"/>
        </w:rPr>
        <w:t>Prepare test data for program testing</w:t>
      </w:r>
    </w:p>
    <w:p w14:paraId="7C54C81D" w14:textId="77777777" w:rsidR="00D2024B" w:rsidRPr="007E6EA8" w:rsidRDefault="00D2024B" w:rsidP="00D2024B">
      <w:pPr>
        <w:widowControl w:val="0"/>
        <w:numPr>
          <w:ilvl w:val="0"/>
          <w:numId w:val="33"/>
        </w:numPr>
        <w:spacing w:after="0" w:line="360" w:lineRule="auto"/>
        <w:ind w:left="0" w:right="720" w:firstLine="0"/>
        <w:jc w:val="both"/>
        <w:rPr>
          <w:rFonts w:ascii="Times New Roman" w:hAnsi="Times New Roman"/>
          <w:sz w:val="24"/>
          <w:szCs w:val="24"/>
        </w:rPr>
      </w:pPr>
      <w:r w:rsidRPr="007E6EA8">
        <w:rPr>
          <w:rFonts w:ascii="Times New Roman" w:hAnsi="Times New Roman"/>
          <w:sz w:val="24"/>
          <w:szCs w:val="24"/>
        </w:rPr>
        <w:t>Prepare test data for transaction path testing</w:t>
      </w:r>
    </w:p>
    <w:p w14:paraId="5B8DEC48" w14:textId="6FBC8062" w:rsidR="00D2024B" w:rsidRPr="007E6EA8" w:rsidRDefault="00B25078" w:rsidP="00D2024B">
      <w:pPr>
        <w:pStyle w:val="Heading2"/>
        <w:keepLines w:val="0"/>
        <w:numPr>
          <w:ilvl w:val="0"/>
          <w:numId w:val="33"/>
        </w:numPr>
        <w:tabs>
          <w:tab w:val="num" w:pos="360"/>
        </w:tabs>
        <w:spacing w:before="0" w:line="360" w:lineRule="auto"/>
        <w:ind w:left="0" w:right="720" w:firstLine="0"/>
        <w:jc w:val="both"/>
        <w:rPr>
          <w:rFonts w:ascii="Times New Roman" w:hAnsi="Times New Roman" w:cs="Times New Roman"/>
          <w:b/>
          <w:bCs/>
          <w:color w:val="auto"/>
          <w:sz w:val="24"/>
          <w:szCs w:val="24"/>
        </w:rPr>
      </w:pPr>
      <w:r w:rsidRPr="007E6EA8">
        <w:rPr>
          <w:rFonts w:ascii="Times New Roman" w:hAnsi="Times New Roman" w:cs="Times New Roman"/>
          <w:iCs/>
          <w:color w:val="auto"/>
          <w:sz w:val="24"/>
          <w:szCs w:val="24"/>
        </w:rPr>
        <w:tab/>
      </w:r>
      <w:r w:rsidR="00D2024B" w:rsidRPr="007E6EA8">
        <w:rPr>
          <w:rFonts w:ascii="Times New Roman" w:hAnsi="Times New Roman" w:cs="Times New Roman"/>
          <w:iCs/>
          <w:color w:val="auto"/>
          <w:sz w:val="24"/>
          <w:szCs w:val="24"/>
        </w:rPr>
        <w:t>Plan user testing</w:t>
      </w:r>
    </w:p>
    <w:p w14:paraId="6EAE67C9" w14:textId="77777777" w:rsidR="00D2024B" w:rsidRPr="007E6EA8" w:rsidRDefault="00D2024B" w:rsidP="00D2024B">
      <w:pPr>
        <w:widowControl w:val="0"/>
        <w:numPr>
          <w:ilvl w:val="0"/>
          <w:numId w:val="33"/>
        </w:numPr>
        <w:spacing w:after="0" w:line="360" w:lineRule="auto"/>
        <w:ind w:left="0" w:right="720" w:firstLine="0"/>
        <w:jc w:val="both"/>
        <w:rPr>
          <w:rFonts w:ascii="Times New Roman" w:hAnsi="Times New Roman"/>
          <w:sz w:val="24"/>
          <w:szCs w:val="24"/>
        </w:rPr>
      </w:pPr>
      <w:r w:rsidRPr="007E6EA8">
        <w:rPr>
          <w:rFonts w:ascii="Times New Roman" w:hAnsi="Times New Roman"/>
          <w:sz w:val="24"/>
          <w:szCs w:val="24"/>
        </w:rPr>
        <w:t>Compile/Assemble program</w:t>
      </w:r>
    </w:p>
    <w:p w14:paraId="33D07DDC" w14:textId="77777777" w:rsidR="00D2024B" w:rsidRPr="007E6EA8" w:rsidRDefault="00D2024B" w:rsidP="00D2024B">
      <w:pPr>
        <w:widowControl w:val="0"/>
        <w:numPr>
          <w:ilvl w:val="0"/>
          <w:numId w:val="33"/>
        </w:numPr>
        <w:spacing w:after="0" w:line="360" w:lineRule="auto"/>
        <w:ind w:left="0" w:right="720" w:firstLine="0"/>
        <w:jc w:val="both"/>
        <w:rPr>
          <w:rFonts w:ascii="Times New Roman" w:hAnsi="Times New Roman"/>
          <w:sz w:val="24"/>
          <w:szCs w:val="24"/>
        </w:rPr>
      </w:pPr>
      <w:r w:rsidRPr="007E6EA8">
        <w:rPr>
          <w:rFonts w:ascii="Times New Roman" w:hAnsi="Times New Roman"/>
          <w:sz w:val="24"/>
          <w:szCs w:val="24"/>
        </w:rPr>
        <w:t>Prepare job performance aids</w:t>
      </w:r>
    </w:p>
    <w:p w14:paraId="607933DE" w14:textId="77777777" w:rsidR="00D2024B" w:rsidRPr="007E6EA8" w:rsidRDefault="00D2024B" w:rsidP="00D2024B">
      <w:pPr>
        <w:widowControl w:val="0"/>
        <w:numPr>
          <w:ilvl w:val="0"/>
          <w:numId w:val="33"/>
        </w:numPr>
        <w:spacing w:after="0" w:line="360" w:lineRule="auto"/>
        <w:ind w:left="0" w:right="720" w:firstLine="0"/>
        <w:jc w:val="both"/>
        <w:rPr>
          <w:rFonts w:ascii="Times New Roman" w:hAnsi="Times New Roman"/>
          <w:sz w:val="24"/>
          <w:szCs w:val="24"/>
        </w:rPr>
      </w:pPr>
      <w:r w:rsidRPr="007E6EA8">
        <w:rPr>
          <w:rFonts w:ascii="Times New Roman" w:hAnsi="Times New Roman"/>
          <w:sz w:val="24"/>
          <w:szCs w:val="24"/>
        </w:rPr>
        <w:t>Prepare operational documents</w:t>
      </w:r>
    </w:p>
    <w:p w14:paraId="1A94990A" w14:textId="77777777" w:rsidR="00D2024B" w:rsidRPr="007E6EA8" w:rsidRDefault="00D2024B" w:rsidP="00D2024B">
      <w:pPr>
        <w:spacing w:line="360" w:lineRule="auto"/>
        <w:jc w:val="both"/>
        <w:rPr>
          <w:rFonts w:ascii="Times New Roman" w:hAnsi="Times New Roman"/>
          <w:bCs/>
          <w:iCs/>
          <w:sz w:val="24"/>
          <w:szCs w:val="24"/>
        </w:rPr>
      </w:pPr>
    </w:p>
    <w:tbl>
      <w:tblPr>
        <w:tblW w:w="5000" w:type="pct"/>
        <w:tblLook w:val="04A0" w:firstRow="1" w:lastRow="0" w:firstColumn="1" w:lastColumn="0" w:noHBand="0" w:noVBand="1"/>
      </w:tblPr>
      <w:tblGrid>
        <w:gridCol w:w="1150"/>
        <w:gridCol w:w="1533"/>
        <w:gridCol w:w="1424"/>
        <w:gridCol w:w="2814"/>
        <w:gridCol w:w="2321"/>
      </w:tblGrid>
      <w:tr w:rsidR="00D2024B" w:rsidRPr="007E6EA8" w14:paraId="2D45ABAA" w14:textId="77777777" w:rsidTr="005F5D89">
        <w:trPr>
          <w:trHeight w:val="691"/>
        </w:trPr>
        <w:tc>
          <w:tcPr>
            <w:tcW w:w="612" w:type="pct"/>
            <w:tcBorders>
              <w:top w:val="single" w:sz="4" w:space="0" w:color="000000"/>
              <w:left w:val="single" w:sz="4" w:space="0" w:color="000000"/>
              <w:bottom w:val="single" w:sz="4" w:space="0" w:color="000000"/>
              <w:right w:val="nil"/>
            </w:tcBorders>
            <w:hideMark/>
          </w:tcPr>
          <w:p w14:paraId="51BFE6C1" w14:textId="77777777" w:rsidR="00D2024B" w:rsidRPr="007E6EA8" w:rsidRDefault="00D2024B" w:rsidP="005F5D89">
            <w:pPr>
              <w:snapToGrid w:val="0"/>
              <w:spacing w:line="360" w:lineRule="auto"/>
              <w:jc w:val="center"/>
              <w:rPr>
                <w:rFonts w:ascii="Times New Roman" w:eastAsia="SimSun" w:hAnsi="Times New Roman"/>
                <w:sz w:val="24"/>
                <w:szCs w:val="24"/>
                <w:lang w:val="en-GB"/>
              </w:rPr>
            </w:pPr>
            <w:r w:rsidRPr="007E6EA8">
              <w:rPr>
                <w:rFonts w:ascii="Times New Roman" w:eastAsia="SimSun" w:hAnsi="Times New Roman"/>
                <w:sz w:val="24"/>
                <w:szCs w:val="24"/>
                <w:lang w:val="en-GB"/>
              </w:rPr>
              <w:t>Test Subject</w:t>
            </w:r>
          </w:p>
        </w:tc>
        <w:tc>
          <w:tcPr>
            <w:tcW w:w="832" w:type="pct"/>
            <w:tcBorders>
              <w:top w:val="single" w:sz="4" w:space="0" w:color="000000"/>
              <w:left w:val="single" w:sz="4" w:space="0" w:color="000000"/>
              <w:bottom w:val="single" w:sz="4" w:space="0" w:color="000000"/>
              <w:right w:val="nil"/>
            </w:tcBorders>
            <w:hideMark/>
          </w:tcPr>
          <w:p w14:paraId="4A0456F3" w14:textId="77777777" w:rsidR="00D2024B" w:rsidRPr="007E6EA8" w:rsidRDefault="00D2024B" w:rsidP="005F5D89">
            <w:pPr>
              <w:snapToGrid w:val="0"/>
              <w:spacing w:line="360" w:lineRule="auto"/>
              <w:jc w:val="center"/>
              <w:rPr>
                <w:rFonts w:ascii="Times New Roman" w:eastAsia="SimSun" w:hAnsi="Times New Roman"/>
                <w:sz w:val="24"/>
                <w:szCs w:val="24"/>
                <w:lang w:val="en-GB"/>
              </w:rPr>
            </w:pPr>
            <w:r w:rsidRPr="007E6EA8">
              <w:rPr>
                <w:rFonts w:ascii="Times New Roman" w:eastAsia="SimSun" w:hAnsi="Times New Roman"/>
                <w:sz w:val="24"/>
                <w:szCs w:val="24"/>
                <w:lang w:val="en-GB"/>
              </w:rPr>
              <w:t>Test Method</w:t>
            </w:r>
          </w:p>
        </w:tc>
        <w:tc>
          <w:tcPr>
            <w:tcW w:w="773" w:type="pct"/>
            <w:tcBorders>
              <w:top w:val="single" w:sz="4" w:space="0" w:color="000000"/>
              <w:left w:val="single" w:sz="4" w:space="0" w:color="000000"/>
              <w:bottom w:val="single" w:sz="4" w:space="0" w:color="000000"/>
              <w:right w:val="nil"/>
            </w:tcBorders>
            <w:hideMark/>
          </w:tcPr>
          <w:p w14:paraId="23888424" w14:textId="77777777" w:rsidR="00D2024B" w:rsidRPr="007E6EA8" w:rsidRDefault="00D2024B" w:rsidP="005F5D89">
            <w:pPr>
              <w:snapToGrid w:val="0"/>
              <w:spacing w:line="360" w:lineRule="auto"/>
              <w:jc w:val="center"/>
              <w:rPr>
                <w:rFonts w:ascii="Times New Roman" w:eastAsia="SimSun" w:hAnsi="Times New Roman"/>
                <w:sz w:val="24"/>
                <w:szCs w:val="24"/>
                <w:lang w:val="en-GB"/>
              </w:rPr>
            </w:pPr>
            <w:r w:rsidRPr="007E6EA8">
              <w:rPr>
                <w:rFonts w:ascii="Times New Roman" w:eastAsia="SimSun" w:hAnsi="Times New Roman"/>
                <w:sz w:val="24"/>
                <w:szCs w:val="24"/>
                <w:lang w:val="en-GB"/>
              </w:rPr>
              <w:t>Expected Result</w:t>
            </w:r>
          </w:p>
        </w:tc>
        <w:tc>
          <w:tcPr>
            <w:tcW w:w="1525" w:type="pct"/>
            <w:tcBorders>
              <w:top w:val="single" w:sz="4" w:space="0" w:color="000000"/>
              <w:left w:val="single" w:sz="4" w:space="0" w:color="000000"/>
              <w:bottom w:val="single" w:sz="4" w:space="0" w:color="000000"/>
              <w:right w:val="nil"/>
            </w:tcBorders>
            <w:hideMark/>
          </w:tcPr>
          <w:p w14:paraId="47422714" w14:textId="77777777" w:rsidR="00D2024B" w:rsidRPr="007E6EA8" w:rsidRDefault="00D2024B" w:rsidP="005F5D89">
            <w:pPr>
              <w:snapToGrid w:val="0"/>
              <w:spacing w:line="360" w:lineRule="auto"/>
              <w:jc w:val="center"/>
              <w:rPr>
                <w:rFonts w:ascii="Times New Roman" w:eastAsia="SimSun" w:hAnsi="Times New Roman"/>
                <w:sz w:val="24"/>
                <w:szCs w:val="24"/>
                <w:lang w:val="en-GB"/>
              </w:rPr>
            </w:pPr>
            <w:r w:rsidRPr="007E6EA8">
              <w:rPr>
                <w:rFonts w:ascii="Times New Roman" w:eastAsia="SimSun" w:hAnsi="Times New Roman"/>
                <w:sz w:val="24"/>
                <w:szCs w:val="24"/>
                <w:lang w:val="en-GB"/>
              </w:rPr>
              <w:t>Actual Result</w:t>
            </w:r>
          </w:p>
        </w:tc>
        <w:tc>
          <w:tcPr>
            <w:tcW w:w="1258" w:type="pct"/>
            <w:tcBorders>
              <w:top w:val="single" w:sz="4" w:space="0" w:color="000000"/>
              <w:left w:val="single" w:sz="4" w:space="0" w:color="000000"/>
              <w:bottom w:val="single" w:sz="4" w:space="0" w:color="000000"/>
              <w:right w:val="single" w:sz="4" w:space="0" w:color="000000"/>
            </w:tcBorders>
            <w:hideMark/>
          </w:tcPr>
          <w:p w14:paraId="4FE2077A" w14:textId="77777777" w:rsidR="00D2024B" w:rsidRPr="007E6EA8" w:rsidRDefault="00D2024B" w:rsidP="005F5D89">
            <w:pPr>
              <w:snapToGrid w:val="0"/>
              <w:spacing w:line="360" w:lineRule="auto"/>
              <w:jc w:val="center"/>
              <w:rPr>
                <w:rFonts w:ascii="Times New Roman" w:eastAsia="SimSun" w:hAnsi="Times New Roman"/>
                <w:sz w:val="24"/>
                <w:szCs w:val="24"/>
                <w:lang w:val="en-GB"/>
              </w:rPr>
            </w:pPr>
            <w:r w:rsidRPr="007E6EA8">
              <w:rPr>
                <w:rFonts w:ascii="Times New Roman" w:eastAsia="SimSun" w:hAnsi="Times New Roman"/>
                <w:sz w:val="24"/>
                <w:szCs w:val="24"/>
                <w:lang w:val="en-GB"/>
              </w:rPr>
              <w:t>Remarks</w:t>
            </w:r>
          </w:p>
        </w:tc>
      </w:tr>
      <w:tr w:rsidR="00D2024B" w:rsidRPr="007E6EA8" w14:paraId="595D864E" w14:textId="77777777" w:rsidTr="005F5D89">
        <w:trPr>
          <w:trHeight w:val="3328"/>
        </w:trPr>
        <w:tc>
          <w:tcPr>
            <w:tcW w:w="612" w:type="pct"/>
            <w:tcBorders>
              <w:top w:val="single" w:sz="4" w:space="0" w:color="000000"/>
              <w:left w:val="single" w:sz="4" w:space="0" w:color="000000"/>
              <w:bottom w:val="single" w:sz="4" w:space="0" w:color="000000"/>
              <w:right w:val="nil"/>
            </w:tcBorders>
          </w:tcPr>
          <w:p w14:paraId="64D75227" w14:textId="77777777" w:rsidR="00D2024B" w:rsidRPr="007E6EA8" w:rsidRDefault="00D2024B" w:rsidP="005F5D89">
            <w:pPr>
              <w:snapToGrid w:val="0"/>
              <w:spacing w:line="360" w:lineRule="auto"/>
              <w:jc w:val="both"/>
              <w:rPr>
                <w:rFonts w:ascii="Times New Roman" w:eastAsia="SimSun" w:hAnsi="Times New Roman"/>
                <w:sz w:val="24"/>
                <w:szCs w:val="24"/>
                <w:lang w:val="en-GB"/>
              </w:rPr>
            </w:pPr>
            <w:r w:rsidRPr="007E6EA8">
              <w:rPr>
                <w:rFonts w:ascii="Times New Roman" w:eastAsia="SimSun" w:hAnsi="Times New Roman"/>
                <w:sz w:val="24"/>
                <w:szCs w:val="24"/>
                <w:lang w:val="en-GB"/>
              </w:rPr>
              <w:t>Complete testing of system on different browsers</w:t>
            </w:r>
          </w:p>
          <w:p w14:paraId="33778141" w14:textId="77777777" w:rsidR="00D2024B" w:rsidRPr="007E6EA8" w:rsidRDefault="00D2024B" w:rsidP="005F5D89">
            <w:pPr>
              <w:spacing w:line="360" w:lineRule="auto"/>
              <w:jc w:val="both"/>
              <w:rPr>
                <w:rFonts w:ascii="Times New Roman" w:eastAsia="SimSun" w:hAnsi="Times New Roman"/>
                <w:sz w:val="24"/>
                <w:szCs w:val="24"/>
                <w:lang w:val="en-GB"/>
              </w:rPr>
            </w:pPr>
          </w:p>
        </w:tc>
        <w:tc>
          <w:tcPr>
            <w:tcW w:w="832" w:type="pct"/>
            <w:tcBorders>
              <w:top w:val="single" w:sz="4" w:space="0" w:color="000000"/>
              <w:left w:val="single" w:sz="4" w:space="0" w:color="000000"/>
              <w:bottom w:val="single" w:sz="4" w:space="0" w:color="000000"/>
              <w:right w:val="nil"/>
            </w:tcBorders>
            <w:hideMark/>
          </w:tcPr>
          <w:p w14:paraId="0AA66159" w14:textId="76641B9E" w:rsidR="00D2024B" w:rsidRPr="007E6EA8" w:rsidRDefault="00D2024B" w:rsidP="005F5D89">
            <w:pPr>
              <w:snapToGrid w:val="0"/>
              <w:spacing w:line="360" w:lineRule="auto"/>
              <w:jc w:val="both"/>
              <w:rPr>
                <w:rFonts w:ascii="Times New Roman" w:eastAsia="SimSun" w:hAnsi="Times New Roman"/>
                <w:sz w:val="24"/>
                <w:szCs w:val="24"/>
                <w:lang w:val="en-GB"/>
              </w:rPr>
            </w:pPr>
            <w:r w:rsidRPr="007E6EA8">
              <w:rPr>
                <w:rFonts w:ascii="Times New Roman" w:eastAsia="SimSun" w:hAnsi="Times New Roman"/>
                <w:sz w:val="24"/>
                <w:szCs w:val="24"/>
                <w:lang w:val="en-GB"/>
              </w:rPr>
              <w:t xml:space="preserve">The whole project is executed using different browsers like opera, Mozilla </w:t>
            </w:r>
            <w:proofErr w:type="spellStart"/>
            <w:r w:rsidRPr="007E6EA8">
              <w:rPr>
                <w:rFonts w:ascii="Times New Roman" w:eastAsia="SimSun" w:hAnsi="Times New Roman"/>
                <w:sz w:val="24"/>
                <w:szCs w:val="24"/>
                <w:lang w:val="en-GB"/>
              </w:rPr>
              <w:t>firefox</w:t>
            </w:r>
            <w:proofErr w:type="spellEnd"/>
            <w:r w:rsidRPr="007E6EA8">
              <w:rPr>
                <w:rFonts w:ascii="Times New Roman" w:eastAsia="SimSun" w:hAnsi="Times New Roman"/>
                <w:sz w:val="24"/>
                <w:szCs w:val="24"/>
                <w:lang w:val="en-GB"/>
              </w:rPr>
              <w:t>, and internet explorer.</w:t>
            </w:r>
          </w:p>
        </w:tc>
        <w:tc>
          <w:tcPr>
            <w:tcW w:w="773" w:type="pct"/>
            <w:tcBorders>
              <w:top w:val="single" w:sz="4" w:space="0" w:color="000000"/>
              <w:left w:val="single" w:sz="4" w:space="0" w:color="000000"/>
              <w:bottom w:val="single" w:sz="4" w:space="0" w:color="000000"/>
              <w:right w:val="nil"/>
            </w:tcBorders>
            <w:hideMark/>
          </w:tcPr>
          <w:p w14:paraId="2BF158CB" w14:textId="77777777" w:rsidR="00D2024B" w:rsidRPr="007E6EA8" w:rsidRDefault="00D2024B" w:rsidP="005F5D89">
            <w:pPr>
              <w:snapToGrid w:val="0"/>
              <w:spacing w:line="360" w:lineRule="auto"/>
              <w:jc w:val="both"/>
              <w:rPr>
                <w:rFonts w:ascii="Times New Roman" w:eastAsia="SimSun" w:hAnsi="Times New Roman"/>
                <w:sz w:val="24"/>
                <w:szCs w:val="24"/>
                <w:lang w:val="en-GB"/>
              </w:rPr>
            </w:pPr>
            <w:r w:rsidRPr="007E6EA8">
              <w:rPr>
                <w:rFonts w:ascii="Times New Roman" w:eastAsia="SimSun" w:hAnsi="Times New Roman"/>
                <w:sz w:val="24"/>
                <w:szCs w:val="24"/>
                <w:lang w:val="en-GB"/>
              </w:rPr>
              <w:t>The project should give the same output on all the browsers.</w:t>
            </w:r>
          </w:p>
        </w:tc>
        <w:tc>
          <w:tcPr>
            <w:tcW w:w="1525" w:type="pct"/>
            <w:tcBorders>
              <w:top w:val="single" w:sz="4" w:space="0" w:color="000000"/>
              <w:left w:val="single" w:sz="4" w:space="0" w:color="000000"/>
              <w:bottom w:val="single" w:sz="4" w:space="0" w:color="000000"/>
              <w:right w:val="nil"/>
            </w:tcBorders>
            <w:hideMark/>
          </w:tcPr>
          <w:p w14:paraId="64E825D5" w14:textId="77777777" w:rsidR="00D2024B" w:rsidRPr="007E6EA8" w:rsidRDefault="00D2024B" w:rsidP="005F5D89">
            <w:pPr>
              <w:snapToGrid w:val="0"/>
              <w:spacing w:line="360" w:lineRule="auto"/>
              <w:jc w:val="both"/>
              <w:rPr>
                <w:rFonts w:ascii="Times New Roman" w:eastAsia="SimSun" w:hAnsi="Times New Roman"/>
                <w:sz w:val="24"/>
                <w:szCs w:val="24"/>
                <w:lang w:val="en-GB"/>
              </w:rPr>
            </w:pPr>
            <w:r w:rsidRPr="007E6EA8">
              <w:rPr>
                <w:rFonts w:ascii="Times New Roman" w:eastAsia="SimSun" w:hAnsi="Times New Roman"/>
                <w:sz w:val="24"/>
                <w:szCs w:val="24"/>
                <w:lang w:val="en-GB"/>
              </w:rPr>
              <w:t>Because High HD picture Quality, the size of the Website Become Large &amp; on executing It takes Time to View.</w:t>
            </w:r>
          </w:p>
        </w:tc>
        <w:tc>
          <w:tcPr>
            <w:tcW w:w="1258" w:type="pct"/>
            <w:tcBorders>
              <w:top w:val="single" w:sz="4" w:space="0" w:color="000000"/>
              <w:left w:val="single" w:sz="4" w:space="0" w:color="000000"/>
              <w:bottom w:val="single" w:sz="4" w:space="0" w:color="000000"/>
              <w:right w:val="single" w:sz="4" w:space="0" w:color="000000"/>
            </w:tcBorders>
            <w:hideMark/>
          </w:tcPr>
          <w:p w14:paraId="39003E29" w14:textId="77777777" w:rsidR="00D2024B" w:rsidRPr="007E6EA8" w:rsidRDefault="00D2024B" w:rsidP="005F5D89">
            <w:pPr>
              <w:snapToGrid w:val="0"/>
              <w:spacing w:line="360" w:lineRule="auto"/>
              <w:jc w:val="both"/>
              <w:rPr>
                <w:rFonts w:ascii="Times New Roman" w:eastAsia="SimSun" w:hAnsi="Times New Roman"/>
                <w:sz w:val="24"/>
                <w:szCs w:val="24"/>
                <w:lang w:val="en-GB"/>
              </w:rPr>
            </w:pPr>
            <w:r w:rsidRPr="007E6EA8">
              <w:rPr>
                <w:rFonts w:ascii="Times New Roman" w:eastAsia="SimSun" w:hAnsi="Times New Roman"/>
                <w:sz w:val="24"/>
                <w:szCs w:val="24"/>
                <w:lang w:val="en-GB"/>
              </w:rPr>
              <w:t xml:space="preserve">Browser can sometime </w:t>
            </w:r>
            <w:proofErr w:type="gramStart"/>
            <w:r w:rsidRPr="007E6EA8">
              <w:rPr>
                <w:rFonts w:ascii="Times New Roman" w:eastAsia="SimSun" w:hAnsi="Times New Roman"/>
                <w:sz w:val="24"/>
                <w:szCs w:val="24"/>
                <w:lang w:val="en-GB"/>
              </w:rPr>
              <w:t>effect</w:t>
            </w:r>
            <w:proofErr w:type="gramEnd"/>
            <w:r w:rsidRPr="007E6EA8">
              <w:rPr>
                <w:rFonts w:ascii="Times New Roman" w:eastAsia="SimSun" w:hAnsi="Times New Roman"/>
                <w:sz w:val="24"/>
                <w:szCs w:val="24"/>
                <w:lang w:val="en-GB"/>
              </w:rPr>
              <w:t xml:space="preserve"> the working and performance of execution of the project.</w:t>
            </w:r>
          </w:p>
        </w:tc>
      </w:tr>
    </w:tbl>
    <w:p w14:paraId="73F64F40" w14:textId="77777777" w:rsidR="00D2024B" w:rsidRPr="007E6EA8" w:rsidRDefault="00D2024B" w:rsidP="00D2024B">
      <w:pPr>
        <w:tabs>
          <w:tab w:val="left" w:pos="5164"/>
        </w:tabs>
        <w:spacing w:line="360" w:lineRule="auto"/>
        <w:jc w:val="center"/>
        <w:rPr>
          <w:rFonts w:ascii="Times New Roman" w:hAnsi="Times New Roman"/>
          <w:sz w:val="24"/>
          <w:szCs w:val="24"/>
        </w:rPr>
      </w:pPr>
      <w:proofErr w:type="gramStart"/>
      <w:r w:rsidRPr="007E6EA8">
        <w:rPr>
          <w:rFonts w:ascii="Times New Roman" w:hAnsi="Times New Roman"/>
          <w:sz w:val="24"/>
          <w:szCs w:val="24"/>
        </w:rPr>
        <w:t>Table :</w:t>
      </w:r>
      <w:proofErr w:type="gramEnd"/>
      <w:r w:rsidRPr="007E6EA8">
        <w:rPr>
          <w:rFonts w:ascii="Times New Roman" w:hAnsi="Times New Roman"/>
          <w:sz w:val="24"/>
          <w:szCs w:val="24"/>
        </w:rPr>
        <w:t xml:space="preserve">  Test cases for system testing</w:t>
      </w:r>
    </w:p>
    <w:p w14:paraId="2869F50C" w14:textId="77777777" w:rsidR="00B2317B" w:rsidRPr="007E6EA8" w:rsidRDefault="00B2317B" w:rsidP="00D2024B">
      <w:pPr>
        <w:tabs>
          <w:tab w:val="left" w:pos="5164"/>
        </w:tabs>
        <w:spacing w:line="360" w:lineRule="auto"/>
        <w:jc w:val="center"/>
        <w:rPr>
          <w:rFonts w:ascii="Times New Roman" w:hAnsi="Times New Roman"/>
          <w:sz w:val="24"/>
          <w:szCs w:val="24"/>
        </w:rPr>
      </w:pPr>
    </w:p>
    <w:p w14:paraId="4B4B4030" w14:textId="77777777" w:rsidR="00D2024B" w:rsidRPr="007E6EA8" w:rsidRDefault="00D2024B" w:rsidP="00D2024B">
      <w:pPr>
        <w:pStyle w:val="NormalWeb"/>
        <w:numPr>
          <w:ilvl w:val="0"/>
          <w:numId w:val="34"/>
        </w:numPr>
        <w:spacing w:line="360" w:lineRule="auto"/>
        <w:ind w:left="0" w:firstLine="0"/>
        <w:jc w:val="both"/>
      </w:pPr>
      <w:r w:rsidRPr="007E6EA8">
        <w:t>Component testing</w:t>
      </w:r>
    </w:p>
    <w:p w14:paraId="20EA47AF" w14:textId="77777777" w:rsidR="00D2024B" w:rsidRPr="007E6EA8" w:rsidRDefault="00D2024B" w:rsidP="00D2024B">
      <w:pPr>
        <w:pStyle w:val="NormalWeb"/>
        <w:numPr>
          <w:ilvl w:val="0"/>
          <w:numId w:val="34"/>
        </w:numPr>
        <w:spacing w:line="360" w:lineRule="auto"/>
        <w:ind w:left="0" w:firstLine="0"/>
        <w:jc w:val="both"/>
      </w:pPr>
      <w:r w:rsidRPr="007E6EA8">
        <w:t xml:space="preserve">Integration testing          </w:t>
      </w:r>
    </w:p>
    <w:p w14:paraId="0A1424CF" w14:textId="77777777" w:rsidR="00C6706B" w:rsidRPr="007E6EA8" w:rsidRDefault="00D2024B" w:rsidP="00C6706B">
      <w:pPr>
        <w:pStyle w:val="NormalWeb"/>
        <w:numPr>
          <w:ilvl w:val="0"/>
          <w:numId w:val="34"/>
        </w:numPr>
        <w:spacing w:line="360" w:lineRule="auto"/>
        <w:ind w:left="0" w:firstLine="0"/>
        <w:jc w:val="both"/>
      </w:pPr>
      <w:r w:rsidRPr="007E6EA8">
        <w:t>User testing</w:t>
      </w:r>
    </w:p>
    <w:p w14:paraId="1E85BA73" w14:textId="77777777" w:rsidR="00C6706B" w:rsidRPr="007E6EA8" w:rsidRDefault="00C6706B" w:rsidP="00C6706B">
      <w:pPr>
        <w:pStyle w:val="NormalWeb"/>
        <w:spacing w:line="360" w:lineRule="auto"/>
        <w:ind w:left="0"/>
        <w:jc w:val="both"/>
      </w:pPr>
    </w:p>
    <w:p w14:paraId="072237DF" w14:textId="43534DF6" w:rsidR="00D2024B" w:rsidRPr="007E6EA8" w:rsidRDefault="00D2024B" w:rsidP="00C6706B">
      <w:pPr>
        <w:pStyle w:val="NormalWeb"/>
        <w:numPr>
          <w:ilvl w:val="1"/>
          <w:numId w:val="34"/>
        </w:numPr>
        <w:tabs>
          <w:tab w:val="clear" w:pos="1440"/>
          <w:tab w:val="num" w:pos="284"/>
        </w:tabs>
        <w:spacing w:line="360" w:lineRule="auto"/>
        <w:ind w:left="284" w:hanging="284"/>
        <w:jc w:val="both"/>
      </w:pPr>
      <w:r w:rsidRPr="007E6EA8">
        <w:rPr>
          <w:rFonts w:eastAsia="Arial Unicode MS"/>
        </w:rPr>
        <w:t>UNIT TESTING</w:t>
      </w:r>
    </w:p>
    <w:p w14:paraId="46C62241" w14:textId="77777777" w:rsidR="00D2024B" w:rsidRPr="007E6EA8" w:rsidRDefault="00D2024B" w:rsidP="00D2024B">
      <w:pPr>
        <w:widowControl w:val="0"/>
        <w:adjustRightInd w:val="0"/>
        <w:spacing w:line="360" w:lineRule="auto"/>
        <w:jc w:val="both"/>
        <w:rPr>
          <w:rFonts w:ascii="Times New Roman" w:hAnsi="Times New Roman"/>
          <w:sz w:val="24"/>
          <w:szCs w:val="24"/>
        </w:rPr>
      </w:pPr>
      <w:r w:rsidRPr="007E6EA8">
        <w:rPr>
          <w:rFonts w:ascii="Times New Roman" w:hAnsi="Times New Roman"/>
          <w:sz w:val="24"/>
          <w:szCs w:val="24"/>
        </w:rPr>
        <w:lastRenderedPageBreak/>
        <w:t>Unit testing focuses verification effort on the smallest unit of software i.e. the module. Using the detailed design and the process specifications, testing is done to uncover errors within the boundary of the module. All modules must be successful in the unit test before the start of the integration testing begins.</w:t>
      </w:r>
    </w:p>
    <w:p w14:paraId="3A1CF2F4" w14:textId="1EB974E2" w:rsidR="00D2024B" w:rsidRPr="007E6EA8" w:rsidRDefault="00D2024B" w:rsidP="00C6706B">
      <w:pPr>
        <w:pStyle w:val="ListParagraph"/>
        <w:widowControl w:val="0"/>
        <w:numPr>
          <w:ilvl w:val="1"/>
          <w:numId w:val="34"/>
        </w:numPr>
        <w:tabs>
          <w:tab w:val="clear" w:pos="1440"/>
          <w:tab w:val="num" w:pos="284"/>
        </w:tabs>
        <w:adjustRightInd w:val="0"/>
        <w:spacing w:line="360" w:lineRule="auto"/>
        <w:ind w:left="284" w:hanging="284"/>
        <w:jc w:val="both"/>
        <w:rPr>
          <w:rFonts w:ascii="Times New Roman" w:eastAsia="Arial Unicode MS" w:hAnsi="Times New Roman"/>
          <w:sz w:val="24"/>
          <w:szCs w:val="24"/>
        </w:rPr>
      </w:pPr>
      <w:r w:rsidRPr="007E6EA8">
        <w:rPr>
          <w:rFonts w:ascii="Times New Roman" w:eastAsia="Arial Unicode MS" w:hAnsi="Times New Roman"/>
          <w:sz w:val="24"/>
          <w:szCs w:val="24"/>
        </w:rPr>
        <w:t>INTEGRATION TESTING</w:t>
      </w:r>
    </w:p>
    <w:p w14:paraId="03A13E3B" w14:textId="77777777" w:rsidR="00D2024B" w:rsidRPr="007E6EA8" w:rsidRDefault="00D2024B" w:rsidP="00D2024B">
      <w:pPr>
        <w:widowControl w:val="0"/>
        <w:adjustRightInd w:val="0"/>
        <w:spacing w:line="360" w:lineRule="auto"/>
        <w:jc w:val="both"/>
        <w:rPr>
          <w:rFonts w:ascii="Times New Roman" w:hAnsi="Times New Roman"/>
          <w:sz w:val="24"/>
          <w:szCs w:val="24"/>
        </w:rPr>
      </w:pPr>
      <w:r w:rsidRPr="007E6EA8">
        <w:rPr>
          <w:rFonts w:ascii="Times New Roman" w:hAnsi="Times New Roman"/>
          <w:sz w:val="24"/>
          <w:szCs w:val="24"/>
        </w:rPr>
        <w:t>After unit testing, we have to perform integration testing. The goal here is to see if modules can be integrated properly, the emphasis being on testing interfaces between modules. This testing activity can be considered as testing the design and hence the emphasis on testing module interactions.</w:t>
      </w:r>
    </w:p>
    <w:p w14:paraId="5BDD0AC4" w14:textId="5F411C0E" w:rsidR="00D2024B" w:rsidRPr="007E6EA8" w:rsidRDefault="00D2024B" w:rsidP="00C6706B">
      <w:pPr>
        <w:pStyle w:val="ListParagraph"/>
        <w:widowControl w:val="0"/>
        <w:numPr>
          <w:ilvl w:val="1"/>
          <w:numId w:val="34"/>
        </w:numPr>
        <w:tabs>
          <w:tab w:val="clear" w:pos="1440"/>
          <w:tab w:val="num" w:pos="284"/>
        </w:tabs>
        <w:adjustRightInd w:val="0"/>
        <w:spacing w:line="360" w:lineRule="auto"/>
        <w:ind w:left="284" w:hanging="284"/>
        <w:jc w:val="both"/>
        <w:rPr>
          <w:rFonts w:ascii="Times New Roman" w:eastAsia="Arial Unicode MS" w:hAnsi="Times New Roman"/>
          <w:sz w:val="24"/>
          <w:szCs w:val="24"/>
        </w:rPr>
      </w:pPr>
      <w:r w:rsidRPr="007E6EA8">
        <w:rPr>
          <w:rFonts w:ascii="Times New Roman" w:eastAsia="Arial Unicode MS" w:hAnsi="Times New Roman"/>
          <w:sz w:val="24"/>
          <w:szCs w:val="24"/>
        </w:rPr>
        <w:t>SYSTEM TESTING</w:t>
      </w:r>
    </w:p>
    <w:p w14:paraId="49F2D6EC" w14:textId="77777777" w:rsidR="00D2024B" w:rsidRPr="007E6EA8" w:rsidRDefault="00D2024B" w:rsidP="00D2024B">
      <w:pPr>
        <w:widowControl w:val="0"/>
        <w:adjustRightInd w:val="0"/>
        <w:spacing w:line="360" w:lineRule="auto"/>
        <w:jc w:val="both"/>
        <w:rPr>
          <w:rFonts w:ascii="Times New Roman" w:hAnsi="Times New Roman"/>
          <w:sz w:val="24"/>
          <w:szCs w:val="24"/>
        </w:rPr>
      </w:pPr>
      <w:r w:rsidRPr="007E6EA8">
        <w:rPr>
          <w:rFonts w:ascii="Times New Roman" w:hAnsi="Times New Roman"/>
          <w:sz w:val="24"/>
          <w:szCs w:val="24"/>
        </w:rPr>
        <w:t>Here the entire software system is tested. The reference document for this process is the requirements document, and the goal is to see if software meets its requirements. Here entire ‘HRRP’ has been tested against requirements of project and it is checked whether all requirements of project have been satisfied or not.</w:t>
      </w:r>
    </w:p>
    <w:p w14:paraId="042BEDC9" w14:textId="3B745491" w:rsidR="00D2024B" w:rsidRPr="007E6EA8" w:rsidRDefault="00D2024B" w:rsidP="00C6706B">
      <w:pPr>
        <w:pStyle w:val="ListParagraph"/>
        <w:widowControl w:val="0"/>
        <w:numPr>
          <w:ilvl w:val="1"/>
          <w:numId w:val="34"/>
        </w:numPr>
        <w:tabs>
          <w:tab w:val="clear" w:pos="1440"/>
          <w:tab w:val="num" w:pos="284"/>
        </w:tabs>
        <w:adjustRightInd w:val="0"/>
        <w:spacing w:line="360" w:lineRule="auto"/>
        <w:ind w:left="284" w:hanging="284"/>
        <w:jc w:val="both"/>
        <w:rPr>
          <w:rFonts w:ascii="Times New Roman" w:eastAsia="Arial Unicode MS" w:hAnsi="Times New Roman"/>
          <w:sz w:val="24"/>
          <w:szCs w:val="24"/>
        </w:rPr>
      </w:pPr>
      <w:r w:rsidRPr="007E6EA8">
        <w:rPr>
          <w:rFonts w:ascii="Times New Roman" w:eastAsia="Arial Unicode MS" w:hAnsi="Times New Roman"/>
          <w:sz w:val="24"/>
          <w:szCs w:val="24"/>
        </w:rPr>
        <w:t>ACCEPTANCE TESTING</w:t>
      </w:r>
    </w:p>
    <w:p w14:paraId="244DE787" w14:textId="77777777" w:rsidR="00D2024B" w:rsidRPr="007E6EA8" w:rsidRDefault="00D2024B" w:rsidP="00D2024B">
      <w:pPr>
        <w:widowControl w:val="0"/>
        <w:adjustRightInd w:val="0"/>
        <w:spacing w:line="360" w:lineRule="auto"/>
        <w:jc w:val="both"/>
        <w:rPr>
          <w:rFonts w:ascii="Times New Roman" w:eastAsia="Arial Unicode MS" w:hAnsi="Times New Roman"/>
          <w:sz w:val="24"/>
          <w:szCs w:val="24"/>
        </w:rPr>
      </w:pPr>
      <w:r w:rsidRPr="007E6EA8">
        <w:rPr>
          <w:rFonts w:ascii="Times New Roman" w:hAnsi="Times New Roman"/>
          <w:sz w:val="24"/>
          <w:szCs w:val="24"/>
        </w:rPr>
        <w:t>Acceptance Testing is performed with realistic data of the client to demonstrate that the software is working satisfactorily. Testing here is focused on external behavior of the system; the internal logic of program is not emphasized.</w:t>
      </w:r>
    </w:p>
    <w:p w14:paraId="5BB7DFA9" w14:textId="77A67953" w:rsidR="00D2024B" w:rsidRPr="007E6EA8" w:rsidRDefault="00D2024B" w:rsidP="00C6706B">
      <w:pPr>
        <w:pStyle w:val="ListParagraph"/>
        <w:widowControl w:val="0"/>
        <w:numPr>
          <w:ilvl w:val="1"/>
          <w:numId w:val="34"/>
        </w:numPr>
        <w:tabs>
          <w:tab w:val="clear" w:pos="1440"/>
          <w:tab w:val="num" w:pos="284"/>
        </w:tabs>
        <w:adjustRightInd w:val="0"/>
        <w:spacing w:line="360" w:lineRule="auto"/>
        <w:ind w:left="284" w:hanging="284"/>
        <w:jc w:val="both"/>
        <w:rPr>
          <w:rFonts w:ascii="Times New Roman" w:eastAsia="Arial Unicode MS" w:hAnsi="Times New Roman"/>
          <w:sz w:val="24"/>
          <w:szCs w:val="24"/>
        </w:rPr>
      </w:pPr>
      <w:r w:rsidRPr="007E6EA8">
        <w:rPr>
          <w:rFonts w:ascii="Times New Roman" w:eastAsia="Arial Unicode MS" w:hAnsi="Times New Roman"/>
          <w:sz w:val="24"/>
          <w:szCs w:val="24"/>
        </w:rPr>
        <w:t>WHITE BOX TESTING</w:t>
      </w:r>
    </w:p>
    <w:p w14:paraId="380C4A62" w14:textId="77777777" w:rsidR="00D2024B" w:rsidRPr="007E6EA8" w:rsidRDefault="00D2024B" w:rsidP="00D2024B">
      <w:pPr>
        <w:widowControl w:val="0"/>
        <w:adjustRightInd w:val="0"/>
        <w:spacing w:line="360" w:lineRule="auto"/>
        <w:jc w:val="both"/>
        <w:rPr>
          <w:rFonts w:ascii="Times New Roman" w:hAnsi="Times New Roman"/>
          <w:sz w:val="24"/>
          <w:szCs w:val="24"/>
        </w:rPr>
      </w:pPr>
      <w:r w:rsidRPr="007E6EA8">
        <w:rPr>
          <w:rFonts w:ascii="Times New Roman" w:hAnsi="Times New Roman"/>
          <w:sz w:val="24"/>
          <w:szCs w:val="24"/>
        </w:rPr>
        <w:t>This is a unit testing method, where a unit will be taken at a time and tested thoroughly at a statement level to find the maximum possible errors</w:t>
      </w:r>
    </w:p>
    <w:p w14:paraId="4A8E7255" w14:textId="77777777" w:rsidR="00D2024B" w:rsidRPr="007E6EA8" w:rsidRDefault="00D2024B" w:rsidP="00D2024B">
      <w:pPr>
        <w:spacing w:line="360" w:lineRule="auto"/>
        <w:jc w:val="both"/>
        <w:rPr>
          <w:rFonts w:ascii="Times New Roman" w:hAnsi="Times New Roman"/>
          <w:sz w:val="24"/>
          <w:szCs w:val="24"/>
        </w:rPr>
      </w:pPr>
      <w:r w:rsidRPr="007E6EA8">
        <w:rPr>
          <w:rFonts w:ascii="Times New Roman" w:hAnsi="Times New Roman"/>
          <w:sz w:val="24"/>
          <w:szCs w:val="24"/>
        </w:rPr>
        <w:t xml:space="preserve"> White-box test focuses on the program control structure. Test cases are derived to ensure that all statement in the program control structure. Test cases are derived to ensure that all statement in the program control structure.</w:t>
      </w:r>
    </w:p>
    <w:p w14:paraId="55C513D3" w14:textId="77777777" w:rsidR="00D2024B" w:rsidRPr="007E6EA8" w:rsidRDefault="00D2024B" w:rsidP="00D2024B">
      <w:pPr>
        <w:spacing w:line="360" w:lineRule="auto"/>
        <w:jc w:val="both"/>
        <w:rPr>
          <w:rFonts w:ascii="Times New Roman" w:hAnsi="Times New Roman"/>
          <w:sz w:val="24"/>
          <w:szCs w:val="24"/>
        </w:rPr>
      </w:pPr>
      <w:r w:rsidRPr="007E6EA8">
        <w:rPr>
          <w:rFonts w:ascii="Times New Roman" w:hAnsi="Times New Roman"/>
          <w:sz w:val="24"/>
          <w:szCs w:val="24"/>
        </w:rPr>
        <w:t xml:space="preserve"> Test cases are derived to ensure that all statement in the program has been executed at least once during testing and that all logical conditions have been exercised. Basis path testing, a white box technique, makes use of program graphs (or graph matrices) to derive the set of linearly independent test that will ensure coverage. Condition and data flow testing further exercising degrees of complexity.</w:t>
      </w:r>
    </w:p>
    <w:p w14:paraId="0496638B" w14:textId="35FDFBAA" w:rsidR="00D2024B" w:rsidRPr="007E6EA8" w:rsidRDefault="00D2024B" w:rsidP="00C6706B">
      <w:pPr>
        <w:pStyle w:val="ListParagraph"/>
        <w:numPr>
          <w:ilvl w:val="1"/>
          <w:numId w:val="34"/>
        </w:numPr>
        <w:tabs>
          <w:tab w:val="clear" w:pos="1440"/>
          <w:tab w:val="num" w:pos="284"/>
        </w:tabs>
        <w:spacing w:line="360" w:lineRule="auto"/>
        <w:ind w:left="284" w:hanging="284"/>
        <w:jc w:val="both"/>
        <w:rPr>
          <w:rFonts w:ascii="Times New Roman" w:eastAsia="Arial Unicode MS" w:hAnsi="Times New Roman"/>
          <w:sz w:val="24"/>
          <w:szCs w:val="24"/>
        </w:rPr>
      </w:pPr>
      <w:r w:rsidRPr="007E6EA8">
        <w:rPr>
          <w:rFonts w:ascii="Times New Roman" w:eastAsia="Arial Unicode MS" w:hAnsi="Times New Roman"/>
          <w:sz w:val="24"/>
          <w:szCs w:val="24"/>
        </w:rPr>
        <w:lastRenderedPageBreak/>
        <w:t>BLACK BOX TESTING</w:t>
      </w:r>
    </w:p>
    <w:p w14:paraId="18756F77" w14:textId="77777777" w:rsidR="00D2024B" w:rsidRPr="007E6EA8" w:rsidRDefault="00D2024B" w:rsidP="00D2024B">
      <w:pPr>
        <w:spacing w:line="360" w:lineRule="auto"/>
        <w:jc w:val="both"/>
        <w:rPr>
          <w:rFonts w:ascii="Times New Roman" w:hAnsi="Times New Roman"/>
          <w:sz w:val="24"/>
          <w:szCs w:val="24"/>
        </w:rPr>
      </w:pPr>
      <w:r w:rsidRPr="007E6EA8">
        <w:rPr>
          <w:rFonts w:ascii="Times New Roman" w:hAnsi="Times New Roman"/>
          <w:sz w:val="24"/>
          <w:szCs w:val="24"/>
        </w:rPr>
        <w:t>This testing method considers a module as a single unit and checks the unit at interface and communication with other modules rather getting into details at statement level. Here the module will be treated as a block that will take some input and generate output. Output for a given set of input combinations are forwarded to other modules.</w:t>
      </w:r>
    </w:p>
    <w:p w14:paraId="6C41E2E6" w14:textId="77777777" w:rsidR="00D2024B" w:rsidRPr="007E6EA8" w:rsidRDefault="00D2024B" w:rsidP="00D2024B">
      <w:pPr>
        <w:spacing w:line="360" w:lineRule="auto"/>
        <w:jc w:val="both"/>
        <w:rPr>
          <w:rFonts w:ascii="Times New Roman" w:hAnsi="Times New Roman"/>
          <w:sz w:val="24"/>
          <w:szCs w:val="24"/>
        </w:rPr>
      </w:pPr>
      <w:r w:rsidRPr="007E6EA8">
        <w:rPr>
          <w:rFonts w:ascii="Times New Roman" w:hAnsi="Times New Roman"/>
          <w:sz w:val="24"/>
          <w:szCs w:val="24"/>
        </w:rPr>
        <w:t xml:space="preserve">Black-box testing techniques focus on the information domain of the software, deriving test cases by partitioning the input and output </w:t>
      </w:r>
    </w:p>
    <w:p w14:paraId="36AA7403" w14:textId="77777777" w:rsidR="00D2024B" w:rsidRPr="007E6EA8" w:rsidRDefault="00D2024B" w:rsidP="00D2024B">
      <w:pPr>
        <w:spacing w:line="360" w:lineRule="auto"/>
        <w:rPr>
          <w:rFonts w:ascii="Times New Roman" w:hAnsi="Times New Roman"/>
          <w:sz w:val="24"/>
          <w:szCs w:val="24"/>
        </w:rPr>
      </w:pPr>
      <w:r w:rsidRPr="007E6EA8">
        <w:rPr>
          <w:rFonts w:ascii="Times New Roman" w:hAnsi="Times New Roman"/>
          <w:sz w:val="24"/>
          <w:szCs w:val="24"/>
        </w:rPr>
        <w:t xml:space="preserve"> TEST INFORMATION FLOW</w:t>
      </w:r>
    </w:p>
    <w:p w14:paraId="443164A4" w14:textId="77777777" w:rsidR="00D2024B" w:rsidRPr="007E6EA8" w:rsidRDefault="00D2024B" w:rsidP="00D2024B">
      <w:pPr>
        <w:spacing w:line="360" w:lineRule="auto"/>
        <w:jc w:val="both"/>
        <w:rPr>
          <w:rFonts w:ascii="Times New Roman" w:hAnsi="Times New Roman"/>
          <w:sz w:val="24"/>
          <w:szCs w:val="24"/>
        </w:rPr>
      </w:pPr>
      <w:r w:rsidRPr="007E6EA8">
        <w:rPr>
          <w:rFonts w:ascii="Times New Roman" w:hAnsi="Times New Roman"/>
          <w:sz w:val="24"/>
          <w:szCs w:val="24"/>
        </w:rPr>
        <w:t xml:space="preserve">A strategy for software testing may also be viewed in the context of the spiral. Unit testing begins at the vortex of the spiral and, concentrates on each unit, component of the software as implemented in source </w:t>
      </w:r>
      <w:proofErr w:type="spellStart"/>
      <w:r w:rsidRPr="007E6EA8">
        <w:rPr>
          <w:rFonts w:ascii="Times New Roman" w:hAnsi="Times New Roman"/>
          <w:sz w:val="24"/>
          <w:szCs w:val="24"/>
        </w:rPr>
        <w:t>code.Testing</w:t>
      </w:r>
      <w:proofErr w:type="spellEnd"/>
      <w:r w:rsidRPr="007E6EA8">
        <w:rPr>
          <w:rFonts w:ascii="Times New Roman" w:hAnsi="Times New Roman"/>
          <w:sz w:val="24"/>
          <w:szCs w:val="24"/>
        </w:rPr>
        <w:t xml:space="preserve"> progresses moving outward along the spiral to integration testing, where the focus is on designed the construction of the software architecture. </w:t>
      </w:r>
    </w:p>
    <w:p w14:paraId="35EEC158" w14:textId="77777777" w:rsidR="00D2024B" w:rsidRPr="007E6EA8" w:rsidRDefault="00D2024B" w:rsidP="00D2024B">
      <w:pPr>
        <w:spacing w:line="360" w:lineRule="auto"/>
        <w:jc w:val="both"/>
        <w:rPr>
          <w:rFonts w:ascii="Times New Roman" w:hAnsi="Times New Roman"/>
          <w:sz w:val="24"/>
          <w:szCs w:val="24"/>
        </w:rPr>
      </w:pPr>
      <w:r w:rsidRPr="007E6EA8">
        <w:rPr>
          <w:rFonts w:ascii="Times New Roman" w:hAnsi="Times New Roman"/>
          <w:noProof/>
          <w:lang w:val="en-IN" w:eastAsia="en-IN"/>
        </w:rPr>
        <mc:AlternateContent>
          <mc:Choice Requires="wps">
            <w:drawing>
              <wp:anchor distT="0" distB="0" distL="114300" distR="114300" simplePos="0" relativeHeight="251654656" behindDoc="0" locked="0" layoutInCell="1" allowOverlap="1" wp14:anchorId="31D1335A" wp14:editId="41ABCC73">
                <wp:simplePos x="0" y="0"/>
                <wp:positionH relativeFrom="column">
                  <wp:posOffset>228600</wp:posOffset>
                </wp:positionH>
                <wp:positionV relativeFrom="paragraph">
                  <wp:posOffset>234315</wp:posOffset>
                </wp:positionV>
                <wp:extent cx="5172075" cy="2681605"/>
                <wp:effectExtent l="9525" t="15240" r="9525" b="8255"/>
                <wp:wrapNone/>
                <wp:docPr id="623255593"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2681605"/>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7B4CAC2" w14:textId="77777777" w:rsidR="005F5D89" w:rsidRDefault="005F5D89" w:rsidP="00D2024B">
                            <w:pPr>
                              <w:jc w:val="center"/>
                              <w:rPr>
                                <w:b/>
                                <w:i/>
                                <w:sz w:val="27"/>
                              </w:rPr>
                            </w:pPr>
                            <w:r>
                              <w:rPr>
                                <w:b/>
                                <w:i/>
                                <w:sz w:val="27"/>
                              </w:rPr>
                              <w:t xml:space="preserve">System Testing </w:t>
                            </w:r>
                          </w:p>
                          <w:p w14:paraId="6DD36D1C" w14:textId="77777777" w:rsidR="005F5D89" w:rsidRDefault="005F5D89" w:rsidP="00D2024B">
                            <w:pPr>
                              <w:jc w:val="center"/>
                              <w:rPr>
                                <w:b/>
                                <w:i/>
                                <w:sz w:val="27"/>
                              </w:rPr>
                            </w:pPr>
                          </w:p>
                          <w:p w14:paraId="630DB618" w14:textId="77777777" w:rsidR="005F5D89" w:rsidRDefault="005F5D89" w:rsidP="00D2024B">
                            <w:pPr>
                              <w:jc w:val="center"/>
                              <w:rPr>
                                <w:b/>
                                <w:i/>
                                <w:sz w:val="27"/>
                              </w:rPr>
                            </w:pPr>
                          </w:p>
                          <w:p w14:paraId="200F985A" w14:textId="77777777" w:rsidR="005F5D89" w:rsidRDefault="005F5D89" w:rsidP="00D2024B">
                            <w:r>
                              <w:t xml:space="preserve">   </w:t>
                            </w:r>
                          </w:p>
                          <w:p w14:paraId="1154822D" w14:textId="77777777" w:rsidR="005F5D89" w:rsidRDefault="005F5D89" w:rsidP="00D2024B"/>
                          <w:p w14:paraId="7212A4C7" w14:textId="77777777" w:rsidR="005F5D89" w:rsidRDefault="005F5D89" w:rsidP="00D2024B"/>
                          <w:p w14:paraId="50485B7B" w14:textId="77777777" w:rsidR="005F5D89" w:rsidRDefault="005F5D89" w:rsidP="00D2024B"/>
                          <w:p w14:paraId="02EA5AD3" w14:textId="77777777" w:rsidR="005F5D89" w:rsidRDefault="005F5D89" w:rsidP="00D2024B"/>
                          <w:p w14:paraId="73AAFBA9" w14:textId="77777777" w:rsidR="005F5D89" w:rsidRDefault="005F5D89" w:rsidP="00D2024B"/>
                          <w:p w14:paraId="01856648" w14:textId="77777777" w:rsidR="005F5D89" w:rsidRDefault="005F5D89" w:rsidP="00D2024B"/>
                          <w:p w14:paraId="75B18124" w14:textId="77777777" w:rsidR="005F5D89" w:rsidRDefault="005F5D89" w:rsidP="00D2024B"/>
                          <w:p w14:paraId="35B429A2" w14:textId="77777777" w:rsidR="005F5D89" w:rsidRDefault="005F5D89" w:rsidP="00D2024B"/>
                          <w:p w14:paraId="5BADEBEA" w14:textId="77777777" w:rsidR="005F5D89" w:rsidRDefault="005F5D89" w:rsidP="00D2024B"/>
                          <w:p w14:paraId="3A405576" w14:textId="77777777" w:rsidR="005F5D89" w:rsidRDefault="005F5D89" w:rsidP="00D2024B"/>
                          <w:p w14:paraId="511B6775" w14:textId="77777777" w:rsidR="005F5D89" w:rsidRDefault="005F5D89" w:rsidP="00D2024B"/>
                          <w:p w14:paraId="235CDA4F" w14:textId="77777777" w:rsidR="005F5D89" w:rsidRDefault="005F5D89" w:rsidP="00D2024B"/>
                          <w:p w14:paraId="3C2FC445" w14:textId="77777777" w:rsidR="005F5D89" w:rsidRDefault="005F5D89" w:rsidP="00D2024B"/>
                          <w:p w14:paraId="0F894E0E" w14:textId="77777777" w:rsidR="005F5D89" w:rsidRDefault="005F5D89" w:rsidP="00D2024B"/>
                          <w:p w14:paraId="21843166" w14:textId="77777777" w:rsidR="005F5D89" w:rsidRDefault="005F5D89" w:rsidP="00D2024B"/>
                          <w:p w14:paraId="6767E660" w14:textId="77777777" w:rsidR="005F5D89" w:rsidRDefault="005F5D89" w:rsidP="00D2024B"/>
                          <w:p w14:paraId="17FDE64A" w14:textId="77777777" w:rsidR="005F5D89" w:rsidRDefault="005F5D89" w:rsidP="00D2024B">
                            <w:pPr>
                              <w:rPr>
                                <w:b/>
                                <w:i/>
                                <w:sz w:val="27"/>
                                <w:szCs w:val="27"/>
                              </w:rPr>
                            </w:pPr>
                            <w:r>
                              <w:rPr>
                                <w:b/>
                                <w:i/>
                                <w:sz w:val="27"/>
                                <w:szCs w:val="27"/>
                              </w:rPr>
                              <w:t xml:space="preserve">                System Engineering </w:t>
                            </w:r>
                          </w:p>
                          <w:p w14:paraId="02787091" w14:textId="77777777" w:rsidR="005F5D89" w:rsidRDefault="005F5D89" w:rsidP="00D2024B">
                            <w:r>
                              <w:t xml:space="preserve"> </w:t>
                            </w:r>
                          </w:p>
                          <w:p w14:paraId="61830952" w14:textId="77777777" w:rsidR="005F5D89" w:rsidRDefault="005F5D89" w:rsidP="00D2024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26" style="position:absolute;left:0;text-align:left;margin-left:18pt;margin-top:18.45pt;width:407.25pt;height:211.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" strokeweight="1pt">
                <v:shadow color="#868686"/>
                <v:textbox>
                  <w:txbxContent>
                    <w:p w14:paraId="77B4CAC2" w14:textId="77777777" w:rsidR="005F5D89" w:rsidRDefault="005F5D89" w:rsidP="00D2024B">
                      <w:pPr>
                        <w:jc w:val="center"/>
                        <w:rPr>
                          <w:b/>
                          <w:i/>
                          <w:sz w:val="27"/>
                        </w:rPr>
                      </w:pPr>
                      <w:r>
                        <w:rPr>
                          <w:b/>
                          <w:i/>
                          <w:sz w:val="27"/>
                        </w:rPr>
                        <w:t xml:space="preserve">System Testing </w:t>
                      </w:r>
                    </w:p>
                    <w:p w14:paraId="6DD36D1C" w14:textId="77777777" w:rsidR="005F5D89" w:rsidRDefault="005F5D89" w:rsidP="00D2024B">
                      <w:pPr>
                        <w:jc w:val="center"/>
                        <w:rPr>
                          <w:b/>
                          <w:i/>
                          <w:sz w:val="27"/>
                        </w:rPr>
                      </w:pPr>
                    </w:p>
                    <w:p w14:paraId="630DB618" w14:textId="77777777" w:rsidR="005F5D89" w:rsidRDefault="005F5D89" w:rsidP="00D2024B">
                      <w:pPr>
                        <w:jc w:val="center"/>
                        <w:rPr>
                          <w:b/>
                          <w:i/>
                          <w:sz w:val="27"/>
                        </w:rPr>
                      </w:pPr>
                    </w:p>
                    <w:p w14:paraId="200F985A" w14:textId="77777777" w:rsidR="005F5D89" w:rsidRDefault="005F5D89" w:rsidP="00D2024B">
                      <w:r>
                        <w:t xml:space="preserve">   </w:t>
                      </w:r>
                    </w:p>
                    <w:p w14:paraId="1154822D" w14:textId="77777777" w:rsidR="005F5D89" w:rsidRDefault="005F5D89" w:rsidP="00D2024B"/>
                    <w:p w14:paraId="7212A4C7" w14:textId="77777777" w:rsidR="005F5D89" w:rsidRDefault="005F5D89" w:rsidP="00D2024B"/>
                    <w:p w14:paraId="50485B7B" w14:textId="77777777" w:rsidR="005F5D89" w:rsidRDefault="005F5D89" w:rsidP="00D2024B"/>
                    <w:p w14:paraId="02EA5AD3" w14:textId="77777777" w:rsidR="005F5D89" w:rsidRDefault="005F5D89" w:rsidP="00D2024B"/>
                    <w:p w14:paraId="73AAFBA9" w14:textId="77777777" w:rsidR="005F5D89" w:rsidRDefault="005F5D89" w:rsidP="00D2024B"/>
                    <w:p w14:paraId="01856648" w14:textId="77777777" w:rsidR="005F5D89" w:rsidRDefault="005F5D89" w:rsidP="00D2024B"/>
                    <w:p w14:paraId="75B18124" w14:textId="77777777" w:rsidR="005F5D89" w:rsidRDefault="005F5D89" w:rsidP="00D2024B"/>
                    <w:p w14:paraId="35B429A2" w14:textId="77777777" w:rsidR="005F5D89" w:rsidRDefault="005F5D89" w:rsidP="00D2024B"/>
                    <w:p w14:paraId="5BADEBEA" w14:textId="77777777" w:rsidR="005F5D89" w:rsidRDefault="005F5D89" w:rsidP="00D2024B"/>
                    <w:p w14:paraId="3A405576" w14:textId="77777777" w:rsidR="005F5D89" w:rsidRDefault="005F5D89" w:rsidP="00D2024B"/>
                    <w:p w14:paraId="511B6775" w14:textId="77777777" w:rsidR="005F5D89" w:rsidRDefault="005F5D89" w:rsidP="00D2024B"/>
                    <w:p w14:paraId="235CDA4F" w14:textId="77777777" w:rsidR="005F5D89" w:rsidRDefault="005F5D89" w:rsidP="00D2024B"/>
                    <w:p w14:paraId="3C2FC445" w14:textId="77777777" w:rsidR="005F5D89" w:rsidRDefault="005F5D89" w:rsidP="00D2024B"/>
                    <w:p w14:paraId="0F894E0E" w14:textId="77777777" w:rsidR="005F5D89" w:rsidRDefault="005F5D89" w:rsidP="00D2024B"/>
                    <w:p w14:paraId="21843166" w14:textId="77777777" w:rsidR="005F5D89" w:rsidRDefault="005F5D89" w:rsidP="00D2024B"/>
                    <w:p w14:paraId="6767E660" w14:textId="77777777" w:rsidR="005F5D89" w:rsidRDefault="005F5D89" w:rsidP="00D2024B"/>
                    <w:p w14:paraId="17FDE64A" w14:textId="77777777" w:rsidR="005F5D89" w:rsidRDefault="005F5D89" w:rsidP="00D2024B">
                      <w:pPr>
                        <w:rPr>
                          <w:b/>
                          <w:i/>
                          <w:sz w:val="27"/>
                          <w:szCs w:val="27"/>
                        </w:rPr>
                      </w:pPr>
                      <w:r>
                        <w:rPr>
                          <w:b/>
                          <w:i/>
                          <w:sz w:val="27"/>
                          <w:szCs w:val="27"/>
                        </w:rPr>
                        <w:t xml:space="preserve">                System Engineering </w:t>
                      </w:r>
                    </w:p>
                    <w:p w14:paraId="02787091" w14:textId="77777777" w:rsidR="005F5D89" w:rsidRDefault="005F5D89" w:rsidP="00D2024B">
                      <w:r>
                        <w:t xml:space="preserve"> </w:t>
                      </w:r>
                    </w:p>
                    <w:p w14:paraId="61830952" w14:textId="77777777" w:rsidR="005F5D89" w:rsidRDefault="005F5D89" w:rsidP="00D2024B"/>
                  </w:txbxContent>
                </v:textbox>
              </v:rect>
            </w:pict>
          </mc:Fallback>
        </mc:AlternateContent>
      </w:r>
      <w:r w:rsidRPr="007E6EA8">
        <w:rPr>
          <w:rFonts w:ascii="Times New Roman" w:hAnsi="Times New Roman"/>
          <w:noProof/>
          <w:lang w:val="en-IN" w:eastAsia="en-IN"/>
        </w:rPr>
        <mc:AlternateContent>
          <mc:Choice Requires="wps">
            <w:drawing>
              <wp:anchor distT="0" distB="0" distL="114300" distR="114300" simplePos="0" relativeHeight="251655680" behindDoc="0" locked="0" layoutInCell="1" allowOverlap="1" wp14:anchorId="76CF3FED" wp14:editId="07D4535F">
                <wp:simplePos x="0" y="0"/>
                <wp:positionH relativeFrom="column">
                  <wp:posOffset>685800</wp:posOffset>
                </wp:positionH>
                <wp:positionV relativeFrom="paragraph">
                  <wp:posOffset>598170</wp:posOffset>
                </wp:positionV>
                <wp:extent cx="4276725" cy="2108835"/>
                <wp:effectExtent l="9525" t="7620" r="9525" b="7620"/>
                <wp:wrapNone/>
                <wp:docPr id="291246093"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76725" cy="2108835"/>
                        </a:xfrm>
                        <a:prstGeom prst="rect">
                          <a:avLst/>
                        </a:prstGeom>
                        <a:solidFill>
                          <a:srgbClr val="FFFFFF"/>
                        </a:solidFill>
                        <a:ln w="9525">
                          <a:solidFill>
                            <a:srgbClr val="000000"/>
                          </a:solidFill>
                          <a:miter lim="800000"/>
                          <a:headEnd/>
                          <a:tailEnd/>
                        </a:ln>
                      </wps:spPr>
                      <wps:txbx>
                        <w:txbxContent>
                          <w:p w14:paraId="34AC1DE5" w14:textId="77777777" w:rsidR="005F5D89" w:rsidRDefault="005F5D89" w:rsidP="00D2024B">
                            <w:pPr>
                              <w:rPr>
                                <w:b/>
                                <w:i/>
                                <w:sz w:val="27"/>
                              </w:rPr>
                            </w:pPr>
                            <w:r>
                              <w:t xml:space="preserve">             </w:t>
                            </w:r>
                            <w:r>
                              <w:rPr>
                                <w:b/>
                                <w:i/>
                                <w:sz w:val="27"/>
                              </w:rPr>
                              <w:t>Validation Testing</w:t>
                            </w:r>
                          </w:p>
                          <w:p w14:paraId="4A03AA70" w14:textId="77777777" w:rsidR="005F5D89" w:rsidRDefault="005F5D89" w:rsidP="00D2024B"/>
                          <w:p w14:paraId="09AE7923" w14:textId="77777777" w:rsidR="005F5D89" w:rsidRDefault="005F5D89" w:rsidP="00D2024B"/>
                          <w:p w14:paraId="0569DD27" w14:textId="77777777" w:rsidR="005F5D89" w:rsidRDefault="005F5D89" w:rsidP="00D2024B"/>
                          <w:p w14:paraId="4955E5CD" w14:textId="77777777" w:rsidR="005F5D89" w:rsidRDefault="005F5D89" w:rsidP="00D2024B"/>
                          <w:p w14:paraId="7F5DD1FE" w14:textId="77777777" w:rsidR="005F5D89" w:rsidRDefault="005F5D89" w:rsidP="00D2024B"/>
                          <w:p w14:paraId="4D4E0C63" w14:textId="77777777" w:rsidR="005F5D89" w:rsidRDefault="005F5D89" w:rsidP="00D2024B"/>
                          <w:p w14:paraId="463E0968" w14:textId="77777777" w:rsidR="005F5D89" w:rsidRDefault="005F5D89" w:rsidP="00D2024B"/>
                          <w:p w14:paraId="54FBB3A5" w14:textId="77777777" w:rsidR="005F5D89" w:rsidRDefault="005F5D89" w:rsidP="00D2024B"/>
                          <w:p w14:paraId="5727AB1D" w14:textId="77777777" w:rsidR="005F5D89" w:rsidRDefault="005F5D89" w:rsidP="00D2024B"/>
                          <w:p w14:paraId="27DC6023" w14:textId="77777777" w:rsidR="005F5D89" w:rsidRDefault="005F5D89" w:rsidP="00D2024B"/>
                          <w:p w14:paraId="4C60E812" w14:textId="77777777" w:rsidR="005F5D89" w:rsidRDefault="005F5D89" w:rsidP="00D2024B"/>
                          <w:p w14:paraId="3CB3CDB6" w14:textId="77777777" w:rsidR="005F5D89" w:rsidRDefault="005F5D89" w:rsidP="00D2024B"/>
                          <w:p w14:paraId="58E78A6B" w14:textId="77777777" w:rsidR="005F5D89" w:rsidRDefault="005F5D89" w:rsidP="00D2024B"/>
                          <w:p w14:paraId="45B619C4" w14:textId="77777777" w:rsidR="005F5D89" w:rsidRDefault="005F5D89" w:rsidP="00D2024B"/>
                          <w:p w14:paraId="76074772" w14:textId="77777777" w:rsidR="005F5D89" w:rsidRDefault="005F5D89" w:rsidP="00D2024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7" style="position:absolute;left:0;text-align:left;margin-left:54pt;margin-top:47.1pt;width:336.75pt;height:166.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">
                <v:textbox>
                  <w:txbxContent>
                    <w:p w14:paraId="34AC1DE5" w14:textId="77777777" w:rsidR="005F5D89" w:rsidRDefault="005F5D89" w:rsidP="00D2024B">
                      <w:pPr>
                        <w:rPr>
                          <w:b/>
                          <w:i/>
                          <w:sz w:val="27"/>
                        </w:rPr>
                      </w:pPr>
                      <w:r>
                        <w:t xml:space="preserve">             </w:t>
                      </w:r>
                      <w:r>
                        <w:rPr>
                          <w:b/>
                          <w:i/>
                          <w:sz w:val="27"/>
                        </w:rPr>
                        <w:t>Validation Testing</w:t>
                      </w:r>
                    </w:p>
                    <w:p w14:paraId="4A03AA70" w14:textId="77777777" w:rsidR="005F5D89" w:rsidRDefault="005F5D89" w:rsidP="00D2024B"/>
                    <w:p w14:paraId="09AE7923" w14:textId="77777777" w:rsidR="005F5D89" w:rsidRDefault="005F5D89" w:rsidP="00D2024B"/>
                    <w:p w14:paraId="0569DD27" w14:textId="77777777" w:rsidR="005F5D89" w:rsidRDefault="005F5D89" w:rsidP="00D2024B"/>
                    <w:p w14:paraId="4955E5CD" w14:textId="77777777" w:rsidR="005F5D89" w:rsidRDefault="005F5D89" w:rsidP="00D2024B"/>
                    <w:p w14:paraId="7F5DD1FE" w14:textId="77777777" w:rsidR="005F5D89" w:rsidRDefault="005F5D89" w:rsidP="00D2024B"/>
                    <w:p w14:paraId="4D4E0C63" w14:textId="77777777" w:rsidR="005F5D89" w:rsidRDefault="005F5D89" w:rsidP="00D2024B"/>
                    <w:p w14:paraId="463E0968" w14:textId="77777777" w:rsidR="005F5D89" w:rsidRDefault="005F5D89" w:rsidP="00D2024B"/>
                    <w:p w14:paraId="54FBB3A5" w14:textId="77777777" w:rsidR="005F5D89" w:rsidRDefault="005F5D89" w:rsidP="00D2024B"/>
                    <w:p w14:paraId="5727AB1D" w14:textId="77777777" w:rsidR="005F5D89" w:rsidRDefault="005F5D89" w:rsidP="00D2024B"/>
                    <w:p w14:paraId="27DC6023" w14:textId="77777777" w:rsidR="005F5D89" w:rsidRDefault="005F5D89" w:rsidP="00D2024B"/>
                    <w:p w14:paraId="4C60E812" w14:textId="77777777" w:rsidR="005F5D89" w:rsidRDefault="005F5D89" w:rsidP="00D2024B"/>
                    <w:p w14:paraId="3CB3CDB6" w14:textId="77777777" w:rsidR="005F5D89" w:rsidRDefault="005F5D89" w:rsidP="00D2024B"/>
                    <w:p w14:paraId="58E78A6B" w14:textId="77777777" w:rsidR="005F5D89" w:rsidRDefault="005F5D89" w:rsidP="00D2024B"/>
                    <w:p w14:paraId="45B619C4" w14:textId="77777777" w:rsidR="005F5D89" w:rsidRDefault="005F5D89" w:rsidP="00D2024B"/>
                    <w:p w14:paraId="76074772" w14:textId="77777777" w:rsidR="005F5D89" w:rsidRDefault="005F5D89" w:rsidP="00D2024B"/>
                  </w:txbxContent>
                </v:textbox>
              </v:rect>
            </w:pict>
          </mc:Fallback>
        </mc:AlternateContent>
      </w:r>
      <w:r w:rsidRPr="007E6EA8">
        <w:rPr>
          <w:rFonts w:ascii="Times New Roman" w:hAnsi="Times New Roman"/>
          <w:noProof/>
          <w:lang w:val="en-IN" w:eastAsia="en-IN"/>
        </w:rPr>
        <mc:AlternateContent>
          <mc:Choice Requires="wps">
            <w:drawing>
              <wp:anchor distT="0" distB="0" distL="114300" distR="114300" simplePos="0" relativeHeight="251656704" behindDoc="0" locked="0" layoutInCell="1" allowOverlap="1" wp14:anchorId="778F291E" wp14:editId="4A295A49">
                <wp:simplePos x="0" y="0"/>
                <wp:positionH relativeFrom="column">
                  <wp:posOffset>1143000</wp:posOffset>
                </wp:positionH>
                <wp:positionV relativeFrom="paragraph">
                  <wp:posOffset>1040765</wp:posOffset>
                </wp:positionV>
                <wp:extent cx="3324225" cy="1508125"/>
                <wp:effectExtent l="9525" t="12065" r="9525" b="13335"/>
                <wp:wrapNone/>
                <wp:docPr id="442858490"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24225" cy="1508125"/>
                        </a:xfrm>
                        <a:prstGeom prst="rect">
                          <a:avLst/>
                        </a:prstGeom>
                        <a:solidFill>
                          <a:srgbClr val="FFFFFF"/>
                        </a:solidFill>
                        <a:ln w="9525">
                          <a:solidFill>
                            <a:srgbClr val="000000"/>
                          </a:solidFill>
                          <a:miter lim="800000"/>
                          <a:headEnd/>
                          <a:tailEnd/>
                        </a:ln>
                      </wps:spPr>
                      <wps:txbx>
                        <w:txbxContent>
                          <w:p w14:paraId="6F2F8C48" w14:textId="77777777" w:rsidR="005F5D89" w:rsidRDefault="005F5D89" w:rsidP="00D2024B">
                            <w:pPr>
                              <w:rPr>
                                <w:b/>
                                <w:i/>
                                <w:sz w:val="27"/>
                              </w:rPr>
                            </w:pPr>
                            <w:r>
                              <w:rPr>
                                <w:b/>
                                <w:i/>
                                <w:sz w:val="27"/>
                              </w:rPr>
                              <w:t xml:space="preserve">       Integration Testing</w:t>
                            </w:r>
                          </w:p>
                          <w:p w14:paraId="0E2587B7" w14:textId="77777777" w:rsidR="005F5D89" w:rsidRDefault="005F5D89" w:rsidP="00D2024B">
                            <w:pPr>
                              <w:rPr>
                                <w:b/>
                                <w:i/>
                                <w:sz w:val="27"/>
                              </w:rPr>
                            </w:pPr>
                          </w:p>
                          <w:p w14:paraId="50D43E23" w14:textId="77777777" w:rsidR="005F5D89" w:rsidRDefault="005F5D89" w:rsidP="00D2024B">
                            <w:pPr>
                              <w:rPr>
                                <w:b/>
                                <w:i/>
                                <w:sz w:val="27"/>
                              </w:rPr>
                            </w:pPr>
                          </w:p>
                          <w:p w14:paraId="7960A991" w14:textId="77777777" w:rsidR="005F5D89" w:rsidRDefault="005F5D89" w:rsidP="00D2024B">
                            <w:pPr>
                              <w:rPr>
                                <w:b/>
                                <w:i/>
                                <w:sz w:val="27"/>
                              </w:rPr>
                            </w:pPr>
                          </w:p>
                          <w:p w14:paraId="0C560C40" w14:textId="77777777" w:rsidR="005F5D89" w:rsidRDefault="005F5D89" w:rsidP="00D2024B">
                            <w:pPr>
                              <w:rPr>
                                <w:b/>
                                <w:i/>
                                <w:sz w:val="27"/>
                              </w:rPr>
                            </w:pPr>
                          </w:p>
                          <w:p w14:paraId="5C20AE5E" w14:textId="77777777" w:rsidR="005F5D89" w:rsidRDefault="005F5D89" w:rsidP="00D2024B">
                            <w:pPr>
                              <w:rPr>
                                <w:b/>
                                <w:i/>
                                <w:sz w:val="27"/>
                              </w:rPr>
                            </w:pPr>
                          </w:p>
                          <w:p w14:paraId="6CCE320C" w14:textId="77777777" w:rsidR="005F5D89" w:rsidRDefault="005F5D89" w:rsidP="00D2024B">
                            <w:pPr>
                              <w:rPr>
                                <w:b/>
                                <w:i/>
                                <w:sz w:val="27"/>
                              </w:rPr>
                            </w:pPr>
                          </w:p>
                          <w:p w14:paraId="3D62F7C3" w14:textId="77777777" w:rsidR="005F5D89" w:rsidRDefault="005F5D89" w:rsidP="00D2024B">
                            <w:pPr>
                              <w:rPr>
                                <w:b/>
                                <w:i/>
                                <w:sz w:val="27"/>
                              </w:rPr>
                            </w:pPr>
                          </w:p>
                          <w:p w14:paraId="18C7C1FE" w14:textId="77777777" w:rsidR="005F5D89" w:rsidRDefault="005F5D89" w:rsidP="00D2024B">
                            <w:pPr>
                              <w:rPr>
                                <w:b/>
                                <w:i/>
                                <w:sz w:val="27"/>
                              </w:rPr>
                            </w:pPr>
                          </w:p>
                          <w:p w14:paraId="4269F20F" w14:textId="77777777" w:rsidR="005F5D89" w:rsidRDefault="005F5D89" w:rsidP="00D2024B">
                            <w:pPr>
                              <w:rPr>
                                <w:b/>
                                <w:i/>
                                <w:sz w:val="27"/>
                                <w:szCs w:val="27"/>
                              </w:rPr>
                            </w:pPr>
                            <w:r>
                              <w:rPr>
                                <w:b/>
                                <w:i/>
                                <w:sz w:val="27"/>
                              </w:rPr>
                              <w:t xml:space="preserve">            </w:t>
                            </w:r>
                            <w:r>
                              <w:rPr>
                                <w:b/>
                                <w:i/>
                                <w:sz w:val="27"/>
                                <w:szCs w:val="27"/>
                              </w:rPr>
                              <w:t xml:space="preserve"> Design </w:t>
                            </w:r>
                          </w:p>
                          <w:p w14:paraId="7577F98B" w14:textId="77777777" w:rsidR="005F5D89" w:rsidRDefault="005F5D89" w:rsidP="00D2024B"/>
                          <w:p w14:paraId="16AD505F" w14:textId="77777777" w:rsidR="005F5D89" w:rsidRDefault="005F5D89" w:rsidP="00D2024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28" style="position:absolute;left:0;text-align:left;margin-left:90pt;margin-top:81.95pt;width:261.75pt;height:118.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">
                <v:textbox>
                  <w:txbxContent>
                    <w:p w14:paraId="6F2F8C48" w14:textId="77777777" w:rsidR="005F5D89" w:rsidRDefault="005F5D89" w:rsidP="00D2024B">
                      <w:pPr>
                        <w:rPr>
                          <w:b/>
                          <w:i/>
                          <w:sz w:val="27"/>
                        </w:rPr>
                      </w:pPr>
                      <w:r>
                        <w:rPr>
                          <w:b/>
                          <w:i/>
                          <w:sz w:val="27"/>
                        </w:rPr>
                        <w:t xml:space="preserve">       Integration Testing</w:t>
                      </w:r>
                    </w:p>
                    <w:p w14:paraId="0E2587B7" w14:textId="77777777" w:rsidR="005F5D89" w:rsidRDefault="005F5D89" w:rsidP="00D2024B">
                      <w:pPr>
                        <w:rPr>
                          <w:b/>
                          <w:i/>
                          <w:sz w:val="27"/>
                        </w:rPr>
                      </w:pPr>
                    </w:p>
                    <w:p w14:paraId="50D43E23" w14:textId="77777777" w:rsidR="005F5D89" w:rsidRDefault="005F5D89" w:rsidP="00D2024B">
                      <w:pPr>
                        <w:rPr>
                          <w:b/>
                          <w:i/>
                          <w:sz w:val="27"/>
                        </w:rPr>
                      </w:pPr>
                    </w:p>
                    <w:p w14:paraId="7960A991" w14:textId="77777777" w:rsidR="005F5D89" w:rsidRDefault="005F5D89" w:rsidP="00D2024B">
                      <w:pPr>
                        <w:rPr>
                          <w:b/>
                          <w:i/>
                          <w:sz w:val="27"/>
                        </w:rPr>
                      </w:pPr>
                    </w:p>
                    <w:p w14:paraId="0C560C40" w14:textId="77777777" w:rsidR="005F5D89" w:rsidRDefault="005F5D89" w:rsidP="00D2024B">
                      <w:pPr>
                        <w:rPr>
                          <w:b/>
                          <w:i/>
                          <w:sz w:val="27"/>
                        </w:rPr>
                      </w:pPr>
                    </w:p>
                    <w:p w14:paraId="5C20AE5E" w14:textId="77777777" w:rsidR="005F5D89" w:rsidRDefault="005F5D89" w:rsidP="00D2024B">
                      <w:pPr>
                        <w:rPr>
                          <w:b/>
                          <w:i/>
                          <w:sz w:val="27"/>
                        </w:rPr>
                      </w:pPr>
                    </w:p>
                    <w:p w14:paraId="6CCE320C" w14:textId="77777777" w:rsidR="005F5D89" w:rsidRDefault="005F5D89" w:rsidP="00D2024B">
                      <w:pPr>
                        <w:rPr>
                          <w:b/>
                          <w:i/>
                          <w:sz w:val="27"/>
                        </w:rPr>
                      </w:pPr>
                    </w:p>
                    <w:p w14:paraId="3D62F7C3" w14:textId="77777777" w:rsidR="005F5D89" w:rsidRDefault="005F5D89" w:rsidP="00D2024B">
                      <w:pPr>
                        <w:rPr>
                          <w:b/>
                          <w:i/>
                          <w:sz w:val="27"/>
                        </w:rPr>
                      </w:pPr>
                    </w:p>
                    <w:p w14:paraId="18C7C1FE" w14:textId="77777777" w:rsidR="005F5D89" w:rsidRDefault="005F5D89" w:rsidP="00D2024B">
                      <w:pPr>
                        <w:rPr>
                          <w:b/>
                          <w:i/>
                          <w:sz w:val="27"/>
                        </w:rPr>
                      </w:pPr>
                    </w:p>
                    <w:p w14:paraId="4269F20F" w14:textId="77777777" w:rsidR="005F5D89" w:rsidRDefault="005F5D89" w:rsidP="00D2024B">
                      <w:pPr>
                        <w:rPr>
                          <w:b/>
                          <w:i/>
                          <w:sz w:val="27"/>
                          <w:szCs w:val="27"/>
                        </w:rPr>
                      </w:pPr>
                      <w:r>
                        <w:rPr>
                          <w:b/>
                          <w:i/>
                          <w:sz w:val="27"/>
                        </w:rPr>
                        <w:t xml:space="preserve">            </w:t>
                      </w:r>
                      <w:r>
                        <w:rPr>
                          <w:b/>
                          <w:i/>
                          <w:sz w:val="27"/>
                          <w:szCs w:val="27"/>
                        </w:rPr>
                        <w:t xml:space="preserve"> Design </w:t>
                      </w:r>
                    </w:p>
                    <w:p w14:paraId="7577F98B" w14:textId="77777777" w:rsidR="005F5D89" w:rsidRDefault="005F5D89" w:rsidP="00D2024B"/>
                    <w:p w14:paraId="16AD505F" w14:textId="77777777" w:rsidR="005F5D89" w:rsidRDefault="005F5D89" w:rsidP="00D2024B"/>
                  </w:txbxContent>
                </v:textbox>
              </v:rect>
            </w:pict>
          </mc:Fallback>
        </mc:AlternateContent>
      </w:r>
      <w:r w:rsidRPr="007E6EA8">
        <w:rPr>
          <w:rFonts w:ascii="Times New Roman" w:hAnsi="Times New Roman"/>
          <w:noProof/>
          <w:lang w:val="en-IN" w:eastAsia="en-IN"/>
        </w:rPr>
        <mc:AlternateContent>
          <mc:Choice Requires="wps">
            <w:drawing>
              <wp:anchor distT="0" distB="0" distL="114300" distR="114300" simplePos="0" relativeHeight="251657728" behindDoc="0" locked="0" layoutInCell="1" allowOverlap="1" wp14:anchorId="2F797C0F" wp14:editId="6299279C">
                <wp:simplePos x="0" y="0"/>
                <wp:positionH relativeFrom="column">
                  <wp:posOffset>1828800</wp:posOffset>
                </wp:positionH>
                <wp:positionV relativeFrom="paragraph">
                  <wp:posOffset>1588770</wp:posOffset>
                </wp:positionV>
                <wp:extent cx="2171700" cy="748665"/>
                <wp:effectExtent l="9525" t="7620" r="9525" b="5715"/>
                <wp:wrapNone/>
                <wp:docPr id="1467846067"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748665"/>
                        </a:xfrm>
                        <a:prstGeom prst="rect">
                          <a:avLst/>
                        </a:prstGeom>
                        <a:solidFill>
                          <a:srgbClr val="FFFFFF"/>
                        </a:solidFill>
                        <a:ln w="9525">
                          <a:solidFill>
                            <a:srgbClr val="000000"/>
                          </a:solidFill>
                          <a:miter lim="800000"/>
                          <a:headEnd/>
                          <a:tailEnd/>
                        </a:ln>
                      </wps:spPr>
                      <wps:txbx>
                        <w:txbxContent>
                          <w:p w14:paraId="655461AF" w14:textId="77777777" w:rsidR="005F5D89" w:rsidRDefault="005F5D89" w:rsidP="00D2024B">
                            <w:pPr>
                              <w:rPr>
                                <w:b/>
                                <w:i/>
                              </w:rPr>
                            </w:pPr>
                            <w:r>
                              <w:rPr>
                                <w:b/>
                                <w:i/>
                              </w:rPr>
                              <w:t>Validation testing</w:t>
                            </w:r>
                          </w:p>
                          <w:p w14:paraId="71346624" w14:textId="77777777" w:rsidR="005F5D89" w:rsidRDefault="005F5D89" w:rsidP="00D2024B">
                            <w:pPr>
                              <w:rPr>
                                <w:b/>
                                <w:i/>
                              </w:rPr>
                            </w:pPr>
                          </w:p>
                          <w:p w14:paraId="023F5EAE" w14:textId="77777777" w:rsidR="005F5D89" w:rsidRDefault="005F5D89" w:rsidP="00D2024B">
                            <w:pPr>
                              <w:rPr>
                                <w:b/>
                                <w:i/>
                              </w:rPr>
                            </w:pPr>
                            <w:r>
                              <w:rPr>
                                <w:b/>
                                <w:i/>
                              </w:rPr>
                              <w:t xml:space="preserve">               </w:t>
                            </w:r>
                          </w:p>
                          <w:p w14:paraId="541FE664" w14:textId="77777777" w:rsidR="005F5D89" w:rsidRDefault="005F5D89" w:rsidP="00D2024B">
                            <w:r>
                              <w:rPr>
                                <w:b/>
                                <w:i/>
                              </w:rPr>
                              <w:t xml:space="preserve">                   Code</w:t>
                            </w:r>
                          </w:p>
                          <w:p w14:paraId="66D67879" w14:textId="77777777" w:rsidR="005F5D89" w:rsidRDefault="005F5D89" w:rsidP="00D2024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 o:spid="_x0000_s1029" style="position:absolute;left:0;text-align:left;margin-left:2in;margin-top:125.1pt;width:171pt;height:58.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">
                <v:textbox>
                  <w:txbxContent>
                    <w:p w14:paraId="655461AF" w14:textId="77777777" w:rsidR="005F5D89" w:rsidRDefault="005F5D89" w:rsidP="00D2024B">
                      <w:pPr>
                        <w:rPr>
                          <w:b/>
                          <w:i/>
                        </w:rPr>
                      </w:pPr>
                      <w:r>
                        <w:rPr>
                          <w:b/>
                          <w:i/>
                        </w:rPr>
                        <w:t>Validation testing</w:t>
                      </w:r>
                    </w:p>
                    <w:p w14:paraId="71346624" w14:textId="77777777" w:rsidR="005F5D89" w:rsidRDefault="005F5D89" w:rsidP="00D2024B">
                      <w:pPr>
                        <w:rPr>
                          <w:b/>
                          <w:i/>
                        </w:rPr>
                      </w:pPr>
                    </w:p>
                    <w:p w14:paraId="023F5EAE" w14:textId="77777777" w:rsidR="005F5D89" w:rsidRDefault="005F5D89" w:rsidP="00D2024B">
                      <w:pPr>
                        <w:rPr>
                          <w:b/>
                          <w:i/>
                        </w:rPr>
                      </w:pPr>
                      <w:r>
                        <w:rPr>
                          <w:b/>
                          <w:i/>
                        </w:rPr>
                        <w:t xml:space="preserve">               </w:t>
                      </w:r>
                    </w:p>
                    <w:p w14:paraId="541FE664" w14:textId="77777777" w:rsidR="005F5D89" w:rsidRDefault="005F5D89" w:rsidP="00D2024B">
                      <w:r>
                        <w:rPr>
                          <w:b/>
                          <w:i/>
                        </w:rPr>
                        <w:t xml:space="preserve">                   Code</w:t>
                      </w:r>
                    </w:p>
                    <w:p w14:paraId="66D67879" w14:textId="77777777" w:rsidR="005F5D89" w:rsidRDefault="005F5D89" w:rsidP="00D2024B"/>
                  </w:txbxContent>
                </v:textbox>
              </v:rect>
            </w:pict>
          </mc:Fallback>
        </mc:AlternateContent>
      </w:r>
      <w:r w:rsidRPr="007E6EA8">
        <w:rPr>
          <w:rFonts w:ascii="Times New Roman" w:hAnsi="Times New Roman"/>
          <w:noProof/>
          <w:lang w:val="en-IN" w:eastAsia="en-IN"/>
        </w:rPr>
        <mc:AlternateContent>
          <mc:Choice Requires="wps">
            <w:drawing>
              <wp:anchor distT="0" distB="0" distL="114300" distR="114300" simplePos="0" relativeHeight="251658752" behindDoc="0" locked="0" layoutInCell="1" allowOverlap="1" wp14:anchorId="2891758C" wp14:editId="6F574895">
                <wp:simplePos x="0" y="0"/>
                <wp:positionH relativeFrom="column">
                  <wp:posOffset>1828800</wp:posOffset>
                </wp:positionH>
                <wp:positionV relativeFrom="paragraph">
                  <wp:posOffset>1588770</wp:posOffset>
                </wp:positionV>
                <wp:extent cx="2171700" cy="748665"/>
                <wp:effectExtent l="9525" t="7620" r="9525" b="5715"/>
                <wp:wrapNone/>
                <wp:docPr id="606616433"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71700" cy="74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B5D789" id="Straight Connector 41"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25.1pt" to="315pt,1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"/>
            </w:pict>
          </mc:Fallback>
        </mc:AlternateContent>
      </w:r>
    </w:p>
    <w:p w14:paraId="237C17AD" w14:textId="77777777" w:rsidR="00D2024B" w:rsidRPr="007E6EA8" w:rsidRDefault="00D2024B" w:rsidP="00D2024B">
      <w:pPr>
        <w:pStyle w:val="NormalWeb"/>
        <w:suppressAutoHyphens/>
        <w:spacing w:after="120" w:line="360" w:lineRule="auto"/>
        <w:ind w:left="0"/>
        <w:rPr>
          <w:lang w:eastAsia="zh-CN"/>
        </w:rPr>
      </w:pPr>
    </w:p>
    <w:p w14:paraId="6AA4FEFE" w14:textId="77777777" w:rsidR="00D2024B" w:rsidRPr="007E6EA8" w:rsidRDefault="00D2024B" w:rsidP="00D2024B">
      <w:pPr>
        <w:pStyle w:val="NormalWeb"/>
        <w:suppressAutoHyphens/>
        <w:spacing w:after="120" w:line="360" w:lineRule="auto"/>
        <w:ind w:left="0"/>
        <w:rPr>
          <w:lang w:eastAsia="zh-CN"/>
        </w:rPr>
      </w:pPr>
    </w:p>
    <w:p w14:paraId="56D74A7C" w14:textId="77777777" w:rsidR="00D2024B" w:rsidRPr="007E6EA8" w:rsidRDefault="00D2024B" w:rsidP="00D2024B">
      <w:pPr>
        <w:pStyle w:val="NormalWeb"/>
        <w:suppressAutoHyphens/>
        <w:spacing w:after="120" w:line="360" w:lineRule="auto"/>
        <w:ind w:left="0"/>
        <w:rPr>
          <w:lang w:eastAsia="zh-CN"/>
        </w:rPr>
      </w:pPr>
    </w:p>
    <w:p w14:paraId="1C516CB0" w14:textId="77777777" w:rsidR="00D2024B" w:rsidRPr="007E6EA8" w:rsidRDefault="00D2024B" w:rsidP="00D2024B">
      <w:pPr>
        <w:pStyle w:val="NormalWeb"/>
        <w:suppressAutoHyphens/>
        <w:spacing w:after="120" w:line="360" w:lineRule="auto"/>
        <w:ind w:left="0"/>
        <w:rPr>
          <w:lang w:eastAsia="zh-CN"/>
        </w:rPr>
      </w:pPr>
    </w:p>
    <w:p w14:paraId="7AC35627" w14:textId="77777777" w:rsidR="00D2024B" w:rsidRPr="007E6EA8" w:rsidRDefault="00D2024B" w:rsidP="00D2024B">
      <w:pPr>
        <w:pStyle w:val="NormalWeb"/>
        <w:suppressAutoHyphens/>
        <w:spacing w:after="120" w:line="360" w:lineRule="auto"/>
        <w:ind w:left="0"/>
        <w:rPr>
          <w:lang w:eastAsia="zh-CN"/>
        </w:rPr>
      </w:pPr>
    </w:p>
    <w:p w14:paraId="32CD1B8B" w14:textId="77777777" w:rsidR="00D2024B" w:rsidRPr="007E6EA8" w:rsidRDefault="00D2024B" w:rsidP="00D2024B">
      <w:pPr>
        <w:pStyle w:val="NormalWeb"/>
        <w:suppressAutoHyphens/>
        <w:spacing w:after="120" w:line="360" w:lineRule="auto"/>
        <w:ind w:left="0"/>
        <w:rPr>
          <w:lang w:eastAsia="zh-CN"/>
        </w:rPr>
      </w:pPr>
    </w:p>
    <w:p w14:paraId="01A66344" w14:textId="77777777" w:rsidR="00D2024B" w:rsidRPr="007E6EA8" w:rsidRDefault="00D2024B" w:rsidP="00D2024B">
      <w:pPr>
        <w:pStyle w:val="NormalWeb"/>
        <w:suppressAutoHyphens/>
        <w:spacing w:after="120" w:line="360" w:lineRule="auto"/>
        <w:ind w:left="0"/>
        <w:rPr>
          <w:lang w:eastAsia="zh-CN"/>
        </w:rPr>
      </w:pPr>
    </w:p>
    <w:p w14:paraId="673ACAEB" w14:textId="77777777" w:rsidR="00D2024B" w:rsidRPr="007E6EA8" w:rsidRDefault="00D2024B" w:rsidP="00D2024B">
      <w:pPr>
        <w:pStyle w:val="NormalWeb"/>
        <w:suppressAutoHyphens/>
        <w:spacing w:after="120" w:line="360" w:lineRule="auto"/>
        <w:ind w:left="0"/>
        <w:rPr>
          <w:lang w:eastAsia="zh-CN"/>
        </w:rPr>
      </w:pPr>
    </w:p>
    <w:p w14:paraId="4A7DE32E" w14:textId="77777777" w:rsidR="00D2024B" w:rsidRPr="007E6EA8" w:rsidRDefault="00D2024B" w:rsidP="00D2024B">
      <w:pPr>
        <w:spacing w:line="360" w:lineRule="auto"/>
        <w:rPr>
          <w:rFonts w:ascii="Times New Roman" w:hAnsi="Times New Roman"/>
          <w:sz w:val="24"/>
          <w:szCs w:val="24"/>
        </w:rPr>
      </w:pPr>
    </w:p>
    <w:p w14:paraId="5E5BFF13" w14:textId="7D52E22A" w:rsidR="001B6BEF" w:rsidRPr="007E6EA8" w:rsidRDefault="00202684" w:rsidP="00202684">
      <w:pPr>
        <w:spacing w:line="360" w:lineRule="auto"/>
        <w:rPr>
          <w:rFonts w:ascii="Times New Roman" w:hAnsi="Times New Roman"/>
          <w:sz w:val="24"/>
          <w:szCs w:val="24"/>
        </w:rPr>
      </w:pPr>
      <w:r w:rsidRPr="007E6EA8">
        <w:rPr>
          <w:rFonts w:ascii="Times New Roman" w:hAnsi="Times New Roman"/>
          <w:sz w:val="24"/>
          <w:szCs w:val="24"/>
        </w:rPr>
        <w:tab/>
      </w:r>
      <w:r w:rsidRPr="007E6EA8">
        <w:rPr>
          <w:rFonts w:ascii="Times New Roman" w:hAnsi="Times New Roman"/>
          <w:sz w:val="24"/>
          <w:szCs w:val="24"/>
        </w:rPr>
        <w:tab/>
      </w:r>
      <w:r w:rsidRPr="007E6EA8">
        <w:rPr>
          <w:rFonts w:ascii="Times New Roman" w:hAnsi="Times New Roman"/>
          <w:sz w:val="24"/>
          <w:szCs w:val="24"/>
        </w:rPr>
        <w:tab/>
      </w:r>
      <w:r w:rsidRPr="007E6EA8">
        <w:rPr>
          <w:rFonts w:ascii="Times New Roman" w:hAnsi="Times New Roman"/>
          <w:sz w:val="24"/>
          <w:szCs w:val="24"/>
        </w:rPr>
        <w:tab/>
      </w:r>
      <w:proofErr w:type="gramStart"/>
      <w:r w:rsidR="001B6BEF" w:rsidRPr="007E6EA8">
        <w:rPr>
          <w:rFonts w:ascii="Times New Roman" w:hAnsi="Times New Roman"/>
          <w:sz w:val="24"/>
          <w:szCs w:val="24"/>
        </w:rPr>
        <w:t>Fig :</w:t>
      </w:r>
      <w:proofErr w:type="gramEnd"/>
      <w:r w:rsidR="001B6BEF" w:rsidRPr="007E6EA8">
        <w:rPr>
          <w:rFonts w:ascii="Times New Roman" w:hAnsi="Times New Roman"/>
          <w:sz w:val="24"/>
          <w:szCs w:val="24"/>
        </w:rPr>
        <w:t xml:space="preserve"> Stages of Testing</w:t>
      </w:r>
    </w:p>
    <w:p w14:paraId="200B91A4" w14:textId="77777777" w:rsidR="00611AF2" w:rsidRDefault="00611AF2" w:rsidP="00D2024B">
      <w:pPr>
        <w:spacing w:line="360" w:lineRule="auto"/>
        <w:jc w:val="both"/>
        <w:rPr>
          <w:rFonts w:ascii="Times New Roman" w:hAnsi="Times New Roman"/>
          <w:sz w:val="24"/>
          <w:szCs w:val="24"/>
        </w:rPr>
      </w:pPr>
    </w:p>
    <w:p w14:paraId="6256CDFB" w14:textId="77777777" w:rsidR="00611AF2" w:rsidRDefault="00611AF2" w:rsidP="00D2024B">
      <w:pPr>
        <w:spacing w:line="360" w:lineRule="auto"/>
        <w:jc w:val="both"/>
        <w:rPr>
          <w:rFonts w:ascii="Times New Roman" w:hAnsi="Times New Roman"/>
          <w:sz w:val="24"/>
          <w:szCs w:val="24"/>
        </w:rPr>
      </w:pPr>
    </w:p>
    <w:p w14:paraId="3A86D117" w14:textId="77777777" w:rsidR="00611AF2" w:rsidRDefault="00611AF2" w:rsidP="00D2024B">
      <w:pPr>
        <w:spacing w:line="360" w:lineRule="auto"/>
        <w:jc w:val="both"/>
        <w:rPr>
          <w:rFonts w:ascii="Times New Roman" w:hAnsi="Times New Roman"/>
          <w:sz w:val="24"/>
          <w:szCs w:val="24"/>
        </w:rPr>
      </w:pPr>
    </w:p>
    <w:p w14:paraId="46E7BF67" w14:textId="77777777" w:rsidR="00611AF2" w:rsidRDefault="00611AF2" w:rsidP="00D2024B">
      <w:pPr>
        <w:spacing w:line="360" w:lineRule="auto"/>
        <w:jc w:val="both"/>
        <w:rPr>
          <w:rFonts w:ascii="Times New Roman" w:hAnsi="Times New Roman"/>
          <w:sz w:val="24"/>
          <w:szCs w:val="24"/>
        </w:rPr>
      </w:pPr>
    </w:p>
    <w:p w14:paraId="30A379DC" w14:textId="61103C57" w:rsidR="00D2024B" w:rsidRPr="007E6EA8" w:rsidRDefault="00D2024B" w:rsidP="00D2024B">
      <w:pPr>
        <w:spacing w:line="360" w:lineRule="auto"/>
        <w:jc w:val="both"/>
        <w:rPr>
          <w:rFonts w:ascii="Times New Roman" w:hAnsi="Times New Roman"/>
          <w:sz w:val="24"/>
          <w:szCs w:val="24"/>
        </w:rPr>
      </w:pPr>
      <w:r w:rsidRPr="007E6EA8">
        <w:rPr>
          <w:rFonts w:ascii="Times New Roman" w:hAnsi="Times New Roman"/>
          <w:sz w:val="24"/>
          <w:szCs w:val="24"/>
        </w:rPr>
        <w:lastRenderedPageBreak/>
        <w:tab/>
      </w:r>
      <w:r w:rsidRPr="007E6EA8">
        <w:rPr>
          <w:rFonts w:ascii="Times New Roman" w:hAnsi="Times New Roman"/>
          <w:sz w:val="24"/>
          <w:szCs w:val="24"/>
        </w:rPr>
        <w:tab/>
      </w:r>
      <w:r w:rsidRPr="007E6EA8">
        <w:rPr>
          <w:rFonts w:ascii="Times New Roman" w:hAnsi="Times New Roman"/>
          <w:sz w:val="24"/>
          <w:szCs w:val="24"/>
        </w:rPr>
        <w:tab/>
      </w:r>
      <w:r w:rsidRPr="007E6EA8">
        <w:rPr>
          <w:rFonts w:ascii="Times New Roman" w:hAnsi="Times New Roman"/>
          <w:sz w:val="24"/>
          <w:szCs w:val="24"/>
        </w:rPr>
        <w:tab/>
      </w:r>
      <w:r w:rsidRPr="007E6EA8">
        <w:rPr>
          <w:rFonts w:ascii="Times New Roman" w:hAnsi="Times New Roman"/>
          <w:sz w:val="24"/>
          <w:szCs w:val="24"/>
        </w:rPr>
        <w:tab/>
      </w:r>
      <w:r w:rsidRPr="007E6EA8">
        <w:rPr>
          <w:rFonts w:ascii="Times New Roman" w:hAnsi="Times New Roman"/>
          <w:sz w:val="24"/>
          <w:szCs w:val="24"/>
        </w:rPr>
        <w:tab/>
      </w:r>
      <w:r w:rsidRPr="007E6EA8">
        <w:rPr>
          <w:rFonts w:ascii="Times New Roman" w:hAnsi="Times New Roman"/>
          <w:sz w:val="24"/>
          <w:szCs w:val="24"/>
        </w:rPr>
        <w:tab/>
      </w:r>
      <w:r w:rsidRPr="007E6EA8">
        <w:rPr>
          <w:rFonts w:ascii="Times New Roman" w:hAnsi="Times New Roman"/>
          <w:sz w:val="24"/>
          <w:szCs w:val="24"/>
        </w:rPr>
        <w:tab/>
      </w:r>
      <w:r w:rsidRPr="007E6EA8">
        <w:rPr>
          <w:rFonts w:ascii="Times New Roman" w:hAnsi="Times New Roman"/>
          <w:sz w:val="24"/>
          <w:szCs w:val="24"/>
        </w:rPr>
        <w:tab/>
      </w:r>
    </w:p>
    <w:p w14:paraId="79DB1E5F" w14:textId="77777777" w:rsidR="00872113" w:rsidRPr="007E6EA8" w:rsidRDefault="00872113" w:rsidP="00872113">
      <w:pPr>
        <w:spacing w:line="360" w:lineRule="auto"/>
        <w:rPr>
          <w:rFonts w:ascii="Times New Roman" w:hAnsi="Times New Roman"/>
          <w:sz w:val="24"/>
          <w:szCs w:val="24"/>
        </w:rPr>
      </w:pPr>
    </w:p>
    <w:p w14:paraId="13E2C332" w14:textId="77777777" w:rsidR="00B00E60" w:rsidRPr="007E6EA8" w:rsidRDefault="00B00E60" w:rsidP="00872113">
      <w:pPr>
        <w:spacing w:line="360" w:lineRule="auto"/>
        <w:rPr>
          <w:rFonts w:ascii="Times New Roman" w:hAnsi="Times New Roman"/>
          <w:sz w:val="24"/>
          <w:szCs w:val="24"/>
        </w:rPr>
      </w:pPr>
    </w:p>
    <w:p w14:paraId="760DDE60" w14:textId="77777777" w:rsidR="00B00E60" w:rsidRPr="007E6EA8" w:rsidRDefault="00B00E60" w:rsidP="00872113">
      <w:pPr>
        <w:spacing w:line="360" w:lineRule="auto"/>
        <w:rPr>
          <w:rFonts w:ascii="Times New Roman" w:hAnsi="Times New Roman"/>
          <w:sz w:val="24"/>
          <w:szCs w:val="24"/>
        </w:rPr>
      </w:pPr>
    </w:p>
    <w:p w14:paraId="12676E12" w14:textId="77777777" w:rsidR="00B00E60" w:rsidRPr="007E6EA8" w:rsidRDefault="00B00E60" w:rsidP="00872113">
      <w:pPr>
        <w:spacing w:line="360" w:lineRule="auto"/>
        <w:rPr>
          <w:rFonts w:ascii="Times New Roman" w:hAnsi="Times New Roman"/>
          <w:sz w:val="24"/>
          <w:szCs w:val="24"/>
        </w:rPr>
      </w:pPr>
    </w:p>
    <w:p w14:paraId="1B122D2B" w14:textId="77777777" w:rsidR="00B00E60" w:rsidRPr="007E6EA8" w:rsidRDefault="00B00E60" w:rsidP="00872113">
      <w:pPr>
        <w:spacing w:line="360" w:lineRule="auto"/>
        <w:rPr>
          <w:rFonts w:ascii="Times New Roman" w:hAnsi="Times New Roman"/>
          <w:sz w:val="24"/>
          <w:szCs w:val="24"/>
        </w:rPr>
      </w:pPr>
    </w:p>
    <w:p w14:paraId="66291F57" w14:textId="77777777" w:rsidR="00872113" w:rsidRPr="007E6EA8" w:rsidRDefault="00872113" w:rsidP="00872113">
      <w:pPr>
        <w:pStyle w:val="NormalWeb"/>
        <w:spacing w:after="0" w:line="360" w:lineRule="auto"/>
        <w:ind w:left="0"/>
        <w:jc w:val="center"/>
        <w:rPr>
          <w:rFonts w:eastAsia="Calibri"/>
          <w:b/>
          <w:sz w:val="28"/>
          <w:szCs w:val="28"/>
        </w:rPr>
      </w:pPr>
      <w:r w:rsidRPr="007E6EA8">
        <w:rPr>
          <w:rFonts w:eastAsia="Calibri"/>
          <w:b/>
          <w:sz w:val="28"/>
          <w:szCs w:val="28"/>
        </w:rPr>
        <w:t>CHAPTER 8</w:t>
      </w:r>
    </w:p>
    <w:p w14:paraId="0277955A" w14:textId="77777777" w:rsidR="00775B6F" w:rsidRPr="007E6EA8" w:rsidRDefault="00775B6F" w:rsidP="00872113">
      <w:pPr>
        <w:pStyle w:val="NormalWeb"/>
        <w:spacing w:after="0" w:line="360" w:lineRule="auto"/>
        <w:ind w:left="0"/>
        <w:jc w:val="center"/>
        <w:rPr>
          <w:rFonts w:eastAsia="Calibri"/>
          <w:b/>
          <w:sz w:val="28"/>
          <w:szCs w:val="28"/>
        </w:rPr>
      </w:pPr>
    </w:p>
    <w:p w14:paraId="52A43E1F" w14:textId="77777777" w:rsidR="00872113" w:rsidRPr="007E6EA8" w:rsidRDefault="00872113" w:rsidP="00872113">
      <w:pPr>
        <w:pStyle w:val="NormalWeb"/>
        <w:spacing w:after="0" w:line="360" w:lineRule="auto"/>
        <w:ind w:left="0"/>
        <w:jc w:val="center"/>
        <w:rPr>
          <w:rFonts w:eastAsia="Calibri"/>
          <w:sz w:val="28"/>
          <w:szCs w:val="28"/>
        </w:rPr>
      </w:pPr>
      <w:r w:rsidRPr="007E6EA8">
        <w:rPr>
          <w:rFonts w:eastAsia="Calibri"/>
          <w:b/>
          <w:sz w:val="28"/>
          <w:szCs w:val="28"/>
        </w:rPr>
        <w:t>IMPLEMENTATION AND EVALUATION</w:t>
      </w:r>
    </w:p>
    <w:p w14:paraId="01F00C39" w14:textId="77777777" w:rsidR="00872113" w:rsidRPr="007E6EA8" w:rsidRDefault="00872113" w:rsidP="00872113">
      <w:pPr>
        <w:tabs>
          <w:tab w:val="left" w:pos="6246"/>
        </w:tabs>
        <w:spacing w:line="360" w:lineRule="auto"/>
        <w:rPr>
          <w:rFonts w:ascii="Times New Roman" w:hAnsi="Times New Roman"/>
          <w:sz w:val="24"/>
          <w:szCs w:val="24"/>
        </w:rPr>
      </w:pPr>
    </w:p>
    <w:p w14:paraId="71119BD4" w14:textId="77777777" w:rsidR="00872113" w:rsidRPr="007E6EA8" w:rsidRDefault="00872113" w:rsidP="00872113">
      <w:pPr>
        <w:pStyle w:val="NormalWeb"/>
        <w:shd w:val="clear" w:color="auto" w:fill="FFFFFF"/>
        <w:spacing w:before="100" w:beforeAutospacing="1" w:after="100" w:afterAutospacing="1" w:line="360" w:lineRule="auto"/>
        <w:ind w:left="0"/>
        <w:jc w:val="both"/>
      </w:pPr>
      <w:r w:rsidRPr="007E6EA8">
        <w:t>An Implementation plan is a management tool for a specific policy measure, or package of measures, designed to assist agencies to manage and monitor implementation effectively.</w:t>
      </w:r>
    </w:p>
    <w:p w14:paraId="4B940BE7" w14:textId="77777777" w:rsidR="00872113" w:rsidRPr="007E6EA8" w:rsidRDefault="00872113" w:rsidP="00872113">
      <w:pPr>
        <w:pStyle w:val="NormalWeb"/>
        <w:shd w:val="clear" w:color="auto" w:fill="FFFFFF"/>
        <w:spacing w:before="100" w:beforeAutospacing="1" w:after="100" w:afterAutospacing="1" w:line="360" w:lineRule="auto"/>
        <w:ind w:left="0"/>
        <w:jc w:val="both"/>
      </w:pPr>
      <w:r w:rsidRPr="007E6EA8">
        <w:t>Implementation plans are intended to be scalable and flexible; reflecting the degree of urgency, innovation, complexity and/or sensitivity associated with the particular policy measure. Agencies are expected to exercise judgment in this area; however, the level of detail should be sufficient to enable the agency to effectively manage the implementation of a policy measure.</w:t>
      </w:r>
    </w:p>
    <w:p w14:paraId="09997F74" w14:textId="77777777" w:rsidR="00872113" w:rsidRPr="007E6EA8" w:rsidRDefault="00872113" w:rsidP="00872113">
      <w:pPr>
        <w:pStyle w:val="NormalWeb"/>
        <w:shd w:val="clear" w:color="auto" w:fill="FFFFFF"/>
        <w:spacing w:before="100" w:beforeAutospacing="1" w:after="100" w:afterAutospacing="1" w:line="360" w:lineRule="auto"/>
        <w:ind w:left="0"/>
        <w:jc w:val="both"/>
      </w:pPr>
      <w:r w:rsidRPr="007E6EA8">
        <w:t>At a minimum, plans should reflect the standards outlined in the Guide to Preparing Implementation Plans.</w:t>
      </w:r>
    </w:p>
    <w:p w14:paraId="60BB3325" w14:textId="77777777" w:rsidR="00872113" w:rsidRPr="007E6EA8" w:rsidRDefault="00872113" w:rsidP="00872113">
      <w:pPr>
        <w:spacing w:line="360" w:lineRule="auto"/>
        <w:jc w:val="both"/>
        <w:rPr>
          <w:rFonts w:ascii="Times New Roman" w:hAnsi="Times New Roman"/>
          <w:sz w:val="24"/>
          <w:szCs w:val="24"/>
        </w:rPr>
      </w:pPr>
      <w:r w:rsidRPr="007E6EA8">
        <w:rPr>
          <w:rFonts w:ascii="Times New Roman" w:hAnsi="Times New Roman"/>
          <w:sz w:val="24"/>
          <w:szCs w:val="24"/>
        </w:rPr>
        <w:t xml:space="preserve">Implementation is the stage in the project where the theoretical design is turned into the working system and is giving confidence to the new system for the users i.e. will work efficiently and effectively. It involves careful planning, investigation of the current system and its constraints on implementation, design of method to achieve the </w:t>
      </w:r>
      <w:proofErr w:type="spellStart"/>
      <w:r w:rsidRPr="007E6EA8">
        <w:rPr>
          <w:rFonts w:ascii="Times New Roman" w:hAnsi="Times New Roman"/>
          <w:sz w:val="24"/>
          <w:szCs w:val="24"/>
        </w:rPr>
        <w:t>change over</w:t>
      </w:r>
      <w:proofErr w:type="spellEnd"/>
      <w:r w:rsidRPr="007E6EA8">
        <w:rPr>
          <w:rFonts w:ascii="Times New Roman" w:hAnsi="Times New Roman"/>
          <w:sz w:val="24"/>
          <w:szCs w:val="24"/>
        </w:rPr>
        <w:t xml:space="preserve">, an evaluation, of change over methods. A part from planning major task of preparing the implementation is education of users. The more complex system is implemented, the more involved will be the system analysis and design effort required just for implementation. An implementation coordinating committee based on policies of individual organization has been appointed. The implementation process begins with preparing a plan for the implementation </w:t>
      </w:r>
      <w:r w:rsidRPr="007E6EA8">
        <w:rPr>
          <w:rFonts w:ascii="Times New Roman" w:hAnsi="Times New Roman"/>
          <w:sz w:val="24"/>
          <w:szCs w:val="24"/>
        </w:rPr>
        <w:lastRenderedPageBreak/>
        <w:t xml:space="preserve">for the system. According to this plan, the activities are to be carried </w:t>
      </w:r>
      <w:proofErr w:type="gramStart"/>
      <w:r w:rsidRPr="007E6EA8">
        <w:rPr>
          <w:rFonts w:ascii="Times New Roman" w:hAnsi="Times New Roman"/>
          <w:sz w:val="24"/>
          <w:szCs w:val="24"/>
        </w:rPr>
        <w:t>out,</w:t>
      </w:r>
      <w:proofErr w:type="gramEnd"/>
      <w:r w:rsidRPr="007E6EA8">
        <w:rPr>
          <w:rFonts w:ascii="Times New Roman" w:hAnsi="Times New Roman"/>
          <w:sz w:val="24"/>
          <w:szCs w:val="24"/>
        </w:rPr>
        <w:t xml:space="preserve"> discussions may regarding the equipment has to be acquired to implement the new system.</w:t>
      </w:r>
    </w:p>
    <w:p w14:paraId="08A60084" w14:textId="77777777" w:rsidR="00872113" w:rsidRPr="007E6EA8" w:rsidRDefault="00872113" w:rsidP="00872113">
      <w:pPr>
        <w:spacing w:line="360" w:lineRule="auto"/>
        <w:jc w:val="both"/>
        <w:rPr>
          <w:rFonts w:ascii="Times New Roman" w:hAnsi="Times New Roman"/>
          <w:sz w:val="24"/>
          <w:szCs w:val="24"/>
        </w:rPr>
      </w:pPr>
      <w:r w:rsidRPr="007E6EA8">
        <w:rPr>
          <w:rFonts w:ascii="Times New Roman" w:hAnsi="Times New Roman"/>
          <w:sz w:val="24"/>
          <w:szCs w:val="24"/>
        </w:rPr>
        <w:t>Implementation is the final and important phase. The most critical stage is in achieving a successful new system and in giving the users confidence that the new system will work and be effective. The system can be implemented only after thorough testing is done and if it found to working according to the specification. This method also offers the greatest security since the old system can take over if the errors are found or inability to handle certain types of transaction while using the new system.</w:t>
      </w:r>
    </w:p>
    <w:p w14:paraId="636E74E9" w14:textId="77777777" w:rsidR="00872113" w:rsidRPr="007E6EA8" w:rsidRDefault="00872113" w:rsidP="00872113">
      <w:pPr>
        <w:spacing w:line="360" w:lineRule="auto"/>
        <w:jc w:val="both"/>
        <w:rPr>
          <w:rFonts w:ascii="Times New Roman" w:hAnsi="Times New Roman"/>
          <w:sz w:val="24"/>
          <w:szCs w:val="24"/>
        </w:rPr>
      </w:pPr>
      <w:r w:rsidRPr="007E6EA8">
        <w:rPr>
          <w:rFonts w:ascii="Times New Roman" w:hAnsi="Times New Roman"/>
          <w:sz w:val="24"/>
          <w:szCs w:val="24"/>
        </w:rPr>
        <w:t xml:space="preserve">At the beginning of the development phase a preliminary implementation plan is created to schedule and manage the many different activities that must be integrated into plan. The implementation plan is updated throughout the development phase, culminating in a changeover plan for the operation phase. The major elements of implementation plan are test plan, training plan, equipment installation plan, and a conversion plan. </w:t>
      </w:r>
    </w:p>
    <w:p w14:paraId="1F87E7E3" w14:textId="77777777" w:rsidR="00872113" w:rsidRPr="007E6EA8" w:rsidRDefault="00872113" w:rsidP="00872113">
      <w:pPr>
        <w:spacing w:line="360" w:lineRule="auto"/>
        <w:jc w:val="both"/>
        <w:rPr>
          <w:rFonts w:ascii="Times New Roman" w:hAnsi="Times New Roman"/>
          <w:sz w:val="24"/>
          <w:szCs w:val="24"/>
        </w:rPr>
      </w:pPr>
    </w:p>
    <w:p w14:paraId="3BD7AFC1" w14:textId="77777777" w:rsidR="00872113" w:rsidRPr="007E6EA8" w:rsidRDefault="00872113" w:rsidP="00872113">
      <w:pPr>
        <w:pStyle w:val="NormalWeb"/>
        <w:spacing w:after="0" w:line="360" w:lineRule="auto"/>
        <w:ind w:left="0"/>
        <w:rPr>
          <w:rFonts w:eastAsia="Calibri"/>
          <w:b/>
        </w:rPr>
      </w:pPr>
      <w:r w:rsidRPr="007E6EA8">
        <w:rPr>
          <w:rFonts w:eastAsia="Calibri"/>
          <w:b/>
        </w:rPr>
        <w:t>8.1 IMPLEMENTATION AND OUTPUTS</w:t>
      </w:r>
    </w:p>
    <w:p w14:paraId="5C7E531B" w14:textId="77777777" w:rsidR="00872113" w:rsidRPr="007E6EA8" w:rsidRDefault="00872113" w:rsidP="00872113">
      <w:pPr>
        <w:pStyle w:val="NormalWeb"/>
        <w:spacing w:after="0" w:line="360" w:lineRule="auto"/>
        <w:ind w:left="0"/>
        <w:rPr>
          <w:rFonts w:eastAsia="Calibri"/>
          <w:u w:val="single"/>
        </w:rPr>
      </w:pPr>
    </w:p>
    <w:p w14:paraId="75472466" w14:textId="77777777" w:rsidR="00872113" w:rsidRPr="007E6EA8" w:rsidRDefault="00872113" w:rsidP="00872113">
      <w:pPr>
        <w:pStyle w:val="NormalWeb"/>
        <w:spacing w:after="0" w:line="360" w:lineRule="auto"/>
        <w:ind w:left="0"/>
        <w:jc w:val="both"/>
        <w:rPr>
          <w:rFonts w:eastAsia="Calibri"/>
        </w:rPr>
      </w:pPr>
      <w:r w:rsidRPr="007E6EA8">
        <w:rPr>
          <w:rFonts w:eastAsia="Calibri"/>
        </w:rPr>
        <w:t xml:space="preserve">A crucial phase in the system development life cycle is the successful implementation of the new system design. Implementation simply means converting a new system design into operation. Implementation phase is used to translate the design phase into programming constructs. actual implementation of the project is done or we can say that in this phase we develop all the aspect of the project. In this phase the programmer also does user documentation of the project.   </w:t>
      </w:r>
    </w:p>
    <w:p w14:paraId="454C44FB" w14:textId="77777777" w:rsidR="00872113" w:rsidRPr="007E6EA8" w:rsidRDefault="00872113" w:rsidP="00872113">
      <w:pPr>
        <w:pStyle w:val="NormalWeb"/>
        <w:spacing w:after="0" w:line="360" w:lineRule="auto"/>
        <w:ind w:left="0"/>
        <w:jc w:val="both"/>
        <w:rPr>
          <w:rFonts w:eastAsia="Calibri"/>
        </w:rPr>
      </w:pPr>
    </w:p>
    <w:p w14:paraId="19FF28A1" w14:textId="77777777" w:rsidR="00872113" w:rsidRPr="007E6EA8" w:rsidRDefault="00872113" w:rsidP="00872113">
      <w:pPr>
        <w:pStyle w:val="NormalWeb"/>
        <w:spacing w:after="0" w:line="360" w:lineRule="auto"/>
        <w:ind w:left="0"/>
        <w:jc w:val="both"/>
      </w:pPr>
      <w:r w:rsidRPr="007E6EA8">
        <w:rPr>
          <w:rStyle w:val="Strong"/>
        </w:rPr>
        <w:t>Implementation Phases: - These are the following implementation different phases.</w:t>
      </w:r>
    </w:p>
    <w:p w14:paraId="6CC65AFD" w14:textId="77777777" w:rsidR="00872113" w:rsidRPr="007E6EA8" w:rsidRDefault="00872113" w:rsidP="00872113">
      <w:pPr>
        <w:pStyle w:val="NormalWeb"/>
        <w:spacing w:after="0" w:line="360" w:lineRule="auto"/>
        <w:ind w:left="0"/>
        <w:jc w:val="both"/>
      </w:pPr>
      <w:r w:rsidRPr="007E6EA8">
        <w:t>Phase 1: -  During this phase, the project water quality goals and plant capacity are set. Then, with assistance from membrane manufacturers and specialty consultants, a critique of various technologies is conducted to assess feasibility and cost-effectiveness of membrane options. Many utilities can complete this phase with their own staff. It is crucial to give a “yes” or “no” to membranes in this phase. Remember, membranes may not be the best option for all types of waters and in every application.</w:t>
      </w:r>
    </w:p>
    <w:p w14:paraId="109D8616" w14:textId="77777777" w:rsidR="00872113" w:rsidRPr="007E6EA8" w:rsidRDefault="00872113" w:rsidP="00872113">
      <w:pPr>
        <w:pStyle w:val="NormalWeb"/>
        <w:spacing w:after="0" w:line="360" w:lineRule="auto"/>
        <w:ind w:left="0"/>
        <w:jc w:val="both"/>
      </w:pPr>
    </w:p>
    <w:p w14:paraId="062DBC4F" w14:textId="77777777" w:rsidR="00872113" w:rsidRPr="007E6EA8" w:rsidRDefault="00872113" w:rsidP="00872113">
      <w:pPr>
        <w:pStyle w:val="NormalWeb"/>
        <w:spacing w:after="0" w:line="360" w:lineRule="auto"/>
        <w:ind w:left="0"/>
        <w:jc w:val="both"/>
      </w:pPr>
      <w:r w:rsidRPr="007E6EA8">
        <w:lastRenderedPageBreak/>
        <w:t>Phase 2: - In this phase, advice from a specialized consultant is a must. This is when layouts and conceptual design are done to evaluate membrane options. This is also the last practical and cost-effective phase where you can go back to the feasibility study if the membrane is not found to be the best alternative. Detailed water quality investigation and sometimes piloting is done in this phase to verify membrane applicability and type of systems to use, as well as setting design parameters for the next phase. Depending on the piloting requirements and periods, this phase could take as little as two or three months to more than a year; if seasonal, water quality changes are substantial. If a pilot study is required, a detailed test protocol should be prepared to not only evaluate various manufacturers but also as a basis for operations and maintenance (O&amp;M) cost evaluation. It is highly recommended to prepare this test protocol with guidance from the permitting agencies and make them a part of the decision process.</w:t>
      </w:r>
    </w:p>
    <w:p w14:paraId="239DCCA9" w14:textId="77777777" w:rsidR="00872113" w:rsidRPr="007E6EA8" w:rsidRDefault="00872113" w:rsidP="00872113">
      <w:pPr>
        <w:pStyle w:val="NormalWeb"/>
        <w:spacing w:after="0" w:line="360" w:lineRule="auto"/>
        <w:ind w:left="0"/>
        <w:jc w:val="both"/>
      </w:pPr>
      <w:r w:rsidRPr="007E6EA8">
        <w:t>The conclusion of Phase 2 should determine what type of membrane to use and the membrane manufacturer. If manufacturers were invited to pilot test, you must ensure that they are being evaluated in a fair and open environment. Test protocol is the key evaluation tool. It is also recommended to get them involved early in the draft test protocol so there are no surprises.</w:t>
      </w:r>
    </w:p>
    <w:p w14:paraId="77C13E71" w14:textId="77777777" w:rsidR="00872113" w:rsidRPr="007E6EA8" w:rsidRDefault="00872113" w:rsidP="00872113">
      <w:pPr>
        <w:pStyle w:val="NormalWeb"/>
        <w:spacing w:after="0" w:line="360" w:lineRule="auto"/>
        <w:ind w:left="0"/>
        <w:jc w:val="both"/>
      </w:pPr>
    </w:p>
    <w:p w14:paraId="4B856717" w14:textId="77777777" w:rsidR="00872113" w:rsidRPr="007E6EA8" w:rsidRDefault="00872113" w:rsidP="00872113">
      <w:pPr>
        <w:pStyle w:val="NormalWeb"/>
        <w:spacing w:after="0" w:line="360" w:lineRule="auto"/>
        <w:ind w:left="0"/>
        <w:jc w:val="both"/>
      </w:pPr>
      <w:r w:rsidRPr="007E6EA8">
        <w:t>Phase 3: -  Before starting Phase 3, all design parameters, plant capacity, reliability and redundancy factors, stand-by provisions, temperature and water quality considerations must be established. They will then become the design basis for the specialty consultant. Phase 3 is essentially when the local engineers working with the specialty consultants to perform detail designs and preparing the bidding documents while the local engineer is focusing on the site work, building, incoming power, etc. The specialty consultant is doing detail design and layout for the process equipment and setting the bidding requirements for the membrane system.</w:t>
      </w:r>
    </w:p>
    <w:p w14:paraId="57D0C8E0" w14:textId="77777777" w:rsidR="00872113" w:rsidRPr="007E6EA8" w:rsidRDefault="00872113" w:rsidP="00872113">
      <w:pPr>
        <w:pStyle w:val="NormalWeb"/>
        <w:spacing w:after="0" w:line="360" w:lineRule="auto"/>
        <w:ind w:left="0"/>
        <w:jc w:val="both"/>
      </w:pPr>
      <w:r w:rsidRPr="007E6EA8">
        <w:t>Depending on the project schedule and local requirements, typically three major submittals are prepared: 20% to 30%, 60% to 70% and 100% design.</w:t>
      </w:r>
    </w:p>
    <w:p w14:paraId="7FB72C50" w14:textId="77777777" w:rsidR="00872113" w:rsidRPr="007E6EA8" w:rsidRDefault="00872113" w:rsidP="00872113">
      <w:pPr>
        <w:pStyle w:val="NormalWeb"/>
        <w:spacing w:after="0" w:line="360" w:lineRule="auto"/>
        <w:ind w:left="0"/>
        <w:jc w:val="both"/>
      </w:pPr>
      <w:r w:rsidRPr="007E6EA8">
        <w:t>It is critical to establish the type of procurement and short list manufacturers, and identify all key process needs during the 20% to 30% phase. Even with the same membrane technology, the system layout, process needs and power/chemical requirements are very different.</w:t>
      </w:r>
    </w:p>
    <w:p w14:paraId="312BEB54" w14:textId="77777777" w:rsidR="00872113" w:rsidRPr="007E6EA8" w:rsidRDefault="00872113" w:rsidP="00872113">
      <w:pPr>
        <w:pStyle w:val="NormalWeb"/>
        <w:spacing w:after="0" w:line="360" w:lineRule="auto"/>
        <w:ind w:left="0"/>
        <w:jc w:val="both"/>
      </w:pPr>
    </w:p>
    <w:p w14:paraId="7CEFCF80" w14:textId="77777777" w:rsidR="00872113" w:rsidRPr="007E6EA8" w:rsidRDefault="00872113" w:rsidP="00872113">
      <w:pPr>
        <w:pStyle w:val="NormalWeb"/>
        <w:spacing w:after="0" w:line="360" w:lineRule="auto"/>
        <w:ind w:left="0"/>
        <w:jc w:val="both"/>
      </w:pPr>
      <w:r w:rsidRPr="007E6EA8">
        <w:lastRenderedPageBreak/>
        <w:t>Phase 4: -  This phase is the most complex phase in membrane system implementation. There are many different methods and ways of bidding membrane systems, each with its own advantages/disadvantages.</w:t>
      </w:r>
    </w:p>
    <w:p w14:paraId="16F8677A" w14:textId="77777777" w:rsidR="00872113" w:rsidRPr="007E6EA8" w:rsidRDefault="00872113" w:rsidP="00872113">
      <w:pPr>
        <w:pStyle w:val="NormalWeb"/>
        <w:spacing w:after="0" w:line="360" w:lineRule="auto"/>
        <w:ind w:left="0"/>
        <w:jc w:val="both"/>
      </w:pPr>
    </w:p>
    <w:p w14:paraId="52A65E1B" w14:textId="77777777" w:rsidR="00872113" w:rsidRPr="007E6EA8" w:rsidRDefault="00872113" w:rsidP="00872113">
      <w:pPr>
        <w:pStyle w:val="NormalWeb"/>
        <w:spacing w:after="0" w:line="360" w:lineRule="auto"/>
        <w:ind w:left="0"/>
        <w:jc w:val="both"/>
      </w:pPr>
      <w:r w:rsidRPr="007E6EA8">
        <w:t>Phase 5: -  The success and smoothness of Phase 5 depends on phases 3 and 4. The single most important factor becomes how detailed the bid document is and who is responsible for what material and equipment, as well as testing and guarantees.</w:t>
      </w:r>
    </w:p>
    <w:p w14:paraId="537500C8" w14:textId="77777777" w:rsidR="00872113" w:rsidRPr="007E6EA8" w:rsidRDefault="00872113" w:rsidP="00872113">
      <w:pPr>
        <w:pStyle w:val="NormalWeb"/>
        <w:spacing w:after="0" w:line="360" w:lineRule="auto"/>
        <w:ind w:left="0"/>
        <w:jc w:val="both"/>
      </w:pPr>
    </w:p>
    <w:p w14:paraId="4AABE3BA" w14:textId="77777777" w:rsidR="00872113" w:rsidRPr="007E6EA8" w:rsidRDefault="00872113" w:rsidP="00872113">
      <w:pPr>
        <w:pStyle w:val="NormalWeb"/>
        <w:spacing w:after="0" w:line="360" w:lineRule="auto"/>
        <w:ind w:left="0"/>
        <w:jc w:val="both"/>
      </w:pPr>
      <w:r w:rsidRPr="007E6EA8">
        <w:t>Phases 6 and 7: - Typically, each entity performs its own function in phases 6 and 7, except the overall controls, for which one entity should be taking charge.</w:t>
      </w:r>
    </w:p>
    <w:p w14:paraId="3F4C4610" w14:textId="77777777" w:rsidR="00872113" w:rsidRPr="007E6EA8" w:rsidRDefault="00872113" w:rsidP="00872113">
      <w:pPr>
        <w:pStyle w:val="NormalWeb"/>
        <w:spacing w:after="0" w:line="360" w:lineRule="auto"/>
        <w:ind w:left="0"/>
        <w:jc w:val="both"/>
      </w:pPr>
    </w:p>
    <w:p w14:paraId="6C28B870" w14:textId="77777777" w:rsidR="00872113" w:rsidRPr="007E6EA8" w:rsidRDefault="00872113" w:rsidP="00872113">
      <w:pPr>
        <w:pStyle w:val="NormalWeb"/>
        <w:spacing w:after="0" w:line="360" w:lineRule="auto"/>
        <w:ind w:left="0"/>
        <w:jc w:val="both"/>
        <w:rPr>
          <w:rStyle w:val="Heading2Char"/>
          <w:rFonts w:ascii="Times New Roman" w:hAnsi="Times New Roman" w:cs="Times New Roman"/>
          <w:b/>
          <w:bCs/>
        </w:rPr>
      </w:pPr>
      <w:r w:rsidRPr="007E6EA8">
        <w:t>Phase 8: - This phase is preparing as- built, final O&amp;M manuals and each entity completing its punch lists. The specialty consultant can be of great assistance to compile all O&amp;M and shop drawings and provide a comprehensive operator training on the overall plant process, while each supplier provides training of individual components.</w:t>
      </w:r>
      <w:bookmarkStart w:id="0" w:name="_Toc293006003"/>
    </w:p>
    <w:p w14:paraId="71389EB7" w14:textId="77777777" w:rsidR="00872113" w:rsidRPr="007E6EA8" w:rsidRDefault="00872113" w:rsidP="00872113">
      <w:pPr>
        <w:spacing w:after="0" w:line="360" w:lineRule="auto"/>
        <w:jc w:val="both"/>
        <w:rPr>
          <w:rStyle w:val="Heading2Char"/>
          <w:rFonts w:ascii="Times New Roman" w:eastAsia="Calibri" w:hAnsi="Times New Roman" w:cs="Times New Roman"/>
          <w:b/>
        </w:rPr>
      </w:pPr>
    </w:p>
    <w:p w14:paraId="242DC067" w14:textId="77777777" w:rsidR="00872113" w:rsidRPr="007E6EA8" w:rsidRDefault="00872113" w:rsidP="00872113">
      <w:pPr>
        <w:spacing w:after="0" w:line="360" w:lineRule="auto"/>
        <w:jc w:val="both"/>
        <w:rPr>
          <w:rFonts w:ascii="Times New Roman" w:hAnsi="Times New Roman"/>
        </w:rPr>
      </w:pPr>
      <w:r w:rsidRPr="007E6EA8">
        <w:rPr>
          <w:rStyle w:val="Heading2Char"/>
          <w:rFonts w:ascii="Times New Roman" w:eastAsia="Calibri" w:hAnsi="Times New Roman" w:cs="Times New Roman"/>
          <w:color w:val="auto"/>
        </w:rPr>
        <w:t>Post implementation</w:t>
      </w:r>
      <w:bookmarkEnd w:id="0"/>
      <w:r w:rsidRPr="007E6EA8">
        <w:rPr>
          <w:rFonts w:ascii="Times New Roman" w:hAnsi="Times New Roman"/>
          <w:sz w:val="24"/>
          <w:szCs w:val="24"/>
        </w:rPr>
        <w:t>:-</w:t>
      </w:r>
    </w:p>
    <w:p w14:paraId="0A3AF4E1" w14:textId="77777777" w:rsidR="00872113" w:rsidRPr="007E6EA8" w:rsidRDefault="00872113" w:rsidP="00872113">
      <w:pPr>
        <w:spacing w:after="0" w:line="360" w:lineRule="auto"/>
        <w:jc w:val="both"/>
        <w:rPr>
          <w:rFonts w:ascii="Times New Roman" w:hAnsi="Times New Roman"/>
          <w:sz w:val="24"/>
          <w:szCs w:val="24"/>
        </w:rPr>
      </w:pPr>
      <w:r w:rsidRPr="007E6EA8">
        <w:rPr>
          <w:rFonts w:ascii="Times New Roman" w:hAnsi="Times New Roman"/>
          <w:sz w:val="24"/>
          <w:szCs w:val="24"/>
        </w:rPr>
        <w:t>A Post-Implementation Review (PIR) is an assessment and review of the completed working solution. It will be performed after a period of live running, sometime after the project is completed.</w:t>
      </w:r>
    </w:p>
    <w:p w14:paraId="12D11DD4" w14:textId="77777777" w:rsidR="00872113" w:rsidRPr="007E6EA8" w:rsidRDefault="00872113" w:rsidP="00872113">
      <w:pPr>
        <w:pStyle w:val="NormalWeb"/>
        <w:spacing w:after="0" w:line="360" w:lineRule="auto"/>
        <w:ind w:left="0"/>
        <w:jc w:val="both"/>
      </w:pPr>
      <w:r w:rsidRPr="007E6EA8">
        <w:t>There are three purposes for a Post-Implementation Review:</w:t>
      </w:r>
    </w:p>
    <w:p w14:paraId="7B72096E" w14:textId="77777777" w:rsidR="00872113" w:rsidRPr="007E6EA8" w:rsidRDefault="00872113" w:rsidP="00872113">
      <w:pPr>
        <w:numPr>
          <w:ilvl w:val="0"/>
          <w:numId w:val="35"/>
        </w:numPr>
        <w:spacing w:after="0" w:line="360" w:lineRule="auto"/>
        <w:ind w:left="0" w:firstLine="0"/>
        <w:jc w:val="both"/>
        <w:rPr>
          <w:rFonts w:ascii="Times New Roman" w:hAnsi="Times New Roman"/>
          <w:sz w:val="24"/>
          <w:szCs w:val="24"/>
        </w:rPr>
      </w:pPr>
      <w:r w:rsidRPr="007E6EA8">
        <w:rPr>
          <w:rFonts w:ascii="Times New Roman" w:hAnsi="Times New Roman"/>
          <w:sz w:val="24"/>
          <w:szCs w:val="24"/>
        </w:rPr>
        <w:t>To ascertain the degree of success from the project, in particular, the extent to which it met its objectives, delivered planned levels of benefit, and addressed the specific requirements as originally defined.</w:t>
      </w:r>
    </w:p>
    <w:p w14:paraId="60E0C2BC" w14:textId="77777777" w:rsidR="00872113" w:rsidRPr="007E6EA8" w:rsidRDefault="00872113" w:rsidP="00872113">
      <w:pPr>
        <w:numPr>
          <w:ilvl w:val="0"/>
          <w:numId w:val="35"/>
        </w:numPr>
        <w:spacing w:after="0" w:line="360" w:lineRule="auto"/>
        <w:ind w:left="0" w:firstLine="0"/>
        <w:jc w:val="both"/>
        <w:rPr>
          <w:rFonts w:ascii="Times New Roman" w:hAnsi="Times New Roman"/>
          <w:sz w:val="24"/>
          <w:szCs w:val="24"/>
        </w:rPr>
      </w:pPr>
      <w:r w:rsidRPr="007E6EA8">
        <w:rPr>
          <w:rFonts w:ascii="Times New Roman" w:hAnsi="Times New Roman"/>
          <w:sz w:val="24"/>
          <w:szCs w:val="24"/>
        </w:rPr>
        <w:t>To examine the efficacy of all elements of the working business solution to see if further improvements can be made to optimize the benefit delivered.</w:t>
      </w:r>
    </w:p>
    <w:p w14:paraId="299B9737" w14:textId="77777777" w:rsidR="00872113" w:rsidRPr="007E6EA8" w:rsidRDefault="00872113" w:rsidP="00872113">
      <w:pPr>
        <w:numPr>
          <w:ilvl w:val="0"/>
          <w:numId w:val="35"/>
        </w:numPr>
        <w:spacing w:after="0" w:line="360" w:lineRule="auto"/>
        <w:ind w:left="0" w:firstLine="0"/>
        <w:jc w:val="both"/>
        <w:rPr>
          <w:rFonts w:ascii="Times New Roman" w:hAnsi="Times New Roman"/>
          <w:sz w:val="24"/>
          <w:szCs w:val="24"/>
        </w:rPr>
      </w:pPr>
      <w:r w:rsidRPr="007E6EA8">
        <w:rPr>
          <w:rFonts w:ascii="Times New Roman" w:hAnsi="Times New Roman"/>
          <w:sz w:val="24"/>
          <w:szCs w:val="24"/>
        </w:rPr>
        <w:t>To learn lessons from this project, lessons which can be used by the team members and by the organization to improve future project work and solutions.</w:t>
      </w:r>
    </w:p>
    <w:p w14:paraId="5104E88E" w14:textId="77777777" w:rsidR="00872113" w:rsidRPr="007E6EA8" w:rsidRDefault="00872113" w:rsidP="00872113">
      <w:pPr>
        <w:pStyle w:val="NormalWeb"/>
        <w:spacing w:after="0" w:line="360" w:lineRule="auto"/>
        <w:ind w:left="0"/>
        <w:jc w:val="both"/>
      </w:pPr>
      <w:r w:rsidRPr="007E6EA8">
        <w:t>In some cases, the first of these objectives can be a contractual issue. Where that is the case, it may be safer to run separate reviews - one focused on contractual compliance and the other seeking to derive further benefit from a no-blame review.</w:t>
      </w:r>
    </w:p>
    <w:p w14:paraId="445A65AE" w14:textId="77777777" w:rsidR="00872113" w:rsidRPr="007E6EA8" w:rsidRDefault="00872113" w:rsidP="00872113">
      <w:pPr>
        <w:pStyle w:val="NormalWeb"/>
        <w:spacing w:after="0" w:line="360" w:lineRule="auto"/>
        <w:ind w:left="0"/>
        <w:jc w:val="both"/>
      </w:pPr>
      <w:r w:rsidRPr="007E6EA8">
        <w:t> </w:t>
      </w:r>
      <w:bookmarkStart w:id="1" w:name="_Toc293006004"/>
    </w:p>
    <w:bookmarkEnd w:id="1"/>
    <w:p w14:paraId="5AFB92BC" w14:textId="77777777" w:rsidR="00872113" w:rsidRPr="007E6EA8" w:rsidRDefault="00872113" w:rsidP="00872113">
      <w:pPr>
        <w:spacing w:line="360" w:lineRule="auto"/>
        <w:rPr>
          <w:rFonts w:ascii="Times New Roman" w:hAnsi="Times New Roman"/>
          <w:sz w:val="24"/>
          <w:szCs w:val="24"/>
        </w:rPr>
      </w:pPr>
      <w:r w:rsidRPr="007E6EA8">
        <w:rPr>
          <w:rFonts w:ascii="Times New Roman" w:hAnsi="Times New Roman"/>
          <w:sz w:val="24"/>
          <w:szCs w:val="24"/>
        </w:rPr>
        <w:t xml:space="preserve">  TYPES OF IMPLEMENTATION</w:t>
      </w:r>
    </w:p>
    <w:p w14:paraId="00391DED" w14:textId="77777777" w:rsidR="00872113" w:rsidRPr="007E6EA8" w:rsidRDefault="00872113" w:rsidP="00872113">
      <w:pPr>
        <w:numPr>
          <w:ilvl w:val="0"/>
          <w:numId w:val="36"/>
        </w:numPr>
        <w:suppressAutoHyphens/>
        <w:spacing w:after="0" w:line="360" w:lineRule="auto"/>
        <w:ind w:left="0" w:firstLine="0"/>
        <w:jc w:val="both"/>
        <w:rPr>
          <w:rFonts w:ascii="Times New Roman" w:hAnsi="Times New Roman"/>
          <w:sz w:val="24"/>
          <w:szCs w:val="24"/>
        </w:rPr>
      </w:pPr>
      <w:r w:rsidRPr="007E6EA8">
        <w:rPr>
          <w:rFonts w:ascii="Times New Roman" w:hAnsi="Times New Roman"/>
          <w:sz w:val="24"/>
          <w:szCs w:val="24"/>
        </w:rPr>
        <w:lastRenderedPageBreak/>
        <w:t>Implementation of a computer system to replace a manual system.</w:t>
      </w:r>
    </w:p>
    <w:p w14:paraId="2A3DC898" w14:textId="77777777" w:rsidR="00872113" w:rsidRPr="007E6EA8" w:rsidRDefault="00872113" w:rsidP="00872113">
      <w:pPr>
        <w:numPr>
          <w:ilvl w:val="0"/>
          <w:numId w:val="36"/>
        </w:numPr>
        <w:suppressAutoHyphens/>
        <w:spacing w:after="0" w:line="360" w:lineRule="auto"/>
        <w:ind w:left="0" w:firstLine="0"/>
        <w:jc w:val="both"/>
        <w:rPr>
          <w:rFonts w:ascii="Times New Roman" w:hAnsi="Times New Roman"/>
          <w:sz w:val="24"/>
          <w:szCs w:val="24"/>
        </w:rPr>
      </w:pPr>
      <w:r w:rsidRPr="007E6EA8">
        <w:rPr>
          <w:rFonts w:ascii="Times New Roman" w:hAnsi="Times New Roman"/>
          <w:sz w:val="24"/>
          <w:szCs w:val="24"/>
        </w:rPr>
        <w:t>Implementation of a new computer system to replace an existing system.</w:t>
      </w:r>
    </w:p>
    <w:p w14:paraId="1F452B3D" w14:textId="77777777" w:rsidR="00872113" w:rsidRPr="007E6EA8" w:rsidRDefault="00872113" w:rsidP="00872113">
      <w:pPr>
        <w:numPr>
          <w:ilvl w:val="0"/>
          <w:numId w:val="36"/>
        </w:numPr>
        <w:suppressAutoHyphens/>
        <w:spacing w:after="0" w:line="360" w:lineRule="auto"/>
        <w:ind w:left="0" w:firstLine="0"/>
        <w:jc w:val="both"/>
        <w:rPr>
          <w:rFonts w:ascii="Times New Roman" w:hAnsi="Times New Roman"/>
          <w:sz w:val="24"/>
          <w:szCs w:val="24"/>
        </w:rPr>
      </w:pPr>
      <w:r w:rsidRPr="007E6EA8">
        <w:rPr>
          <w:rFonts w:ascii="Times New Roman" w:hAnsi="Times New Roman"/>
          <w:sz w:val="24"/>
          <w:szCs w:val="24"/>
        </w:rPr>
        <w:t>Implementation of a modified application to replace an existing one, using the same computer.</w:t>
      </w:r>
    </w:p>
    <w:p w14:paraId="3B9897FB" w14:textId="77777777" w:rsidR="00872113" w:rsidRPr="007E6EA8" w:rsidRDefault="00872113" w:rsidP="00872113">
      <w:pPr>
        <w:spacing w:line="360" w:lineRule="auto"/>
        <w:jc w:val="both"/>
        <w:rPr>
          <w:rFonts w:ascii="Times New Roman" w:hAnsi="Times New Roman"/>
          <w:sz w:val="24"/>
          <w:szCs w:val="24"/>
        </w:rPr>
      </w:pPr>
      <w:r w:rsidRPr="007E6EA8">
        <w:rPr>
          <w:rFonts w:ascii="Times New Roman" w:hAnsi="Times New Roman"/>
          <w:sz w:val="24"/>
          <w:szCs w:val="24"/>
        </w:rPr>
        <w:t>Successful implementation may not guarantee improvement in the organization using the new system, but improper installation will prevent it. It has been observed that even the best system cannot show good result if the analysts managing the implementation do not attend to every important detail. This is an area where the systems analysts need to work with utmost care.</w:t>
      </w:r>
    </w:p>
    <w:p w14:paraId="680B4356" w14:textId="77777777" w:rsidR="00872113" w:rsidRPr="007E6EA8" w:rsidRDefault="00872113" w:rsidP="00872113">
      <w:pPr>
        <w:spacing w:line="360" w:lineRule="auto"/>
        <w:jc w:val="both"/>
        <w:rPr>
          <w:rFonts w:ascii="Times New Roman" w:hAnsi="Times New Roman"/>
          <w:b/>
          <w:sz w:val="24"/>
          <w:szCs w:val="24"/>
        </w:rPr>
      </w:pPr>
    </w:p>
    <w:p w14:paraId="13231B34" w14:textId="77777777" w:rsidR="00872113" w:rsidRPr="007E6EA8" w:rsidRDefault="00872113" w:rsidP="00872113">
      <w:pPr>
        <w:spacing w:line="360" w:lineRule="auto"/>
        <w:jc w:val="both"/>
        <w:rPr>
          <w:rFonts w:ascii="Times New Roman" w:hAnsi="Times New Roman"/>
          <w:b/>
          <w:sz w:val="24"/>
          <w:szCs w:val="24"/>
        </w:rPr>
      </w:pPr>
      <w:r w:rsidRPr="007E6EA8">
        <w:rPr>
          <w:rFonts w:ascii="Times New Roman" w:hAnsi="Times New Roman"/>
          <w:b/>
          <w:sz w:val="24"/>
          <w:szCs w:val="24"/>
        </w:rPr>
        <w:t>8.2 MAINTENANCE</w:t>
      </w:r>
    </w:p>
    <w:p w14:paraId="44D74F04" w14:textId="77777777" w:rsidR="00872113" w:rsidRPr="007E6EA8" w:rsidRDefault="00872113" w:rsidP="00872113">
      <w:pPr>
        <w:spacing w:line="360" w:lineRule="auto"/>
        <w:rPr>
          <w:rFonts w:ascii="Times New Roman" w:hAnsi="Times New Roman"/>
          <w:sz w:val="24"/>
          <w:szCs w:val="24"/>
        </w:rPr>
      </w:pPr>
      <w:r w:rsidRPr="007E6EA8">
        <w:rPr>
          <w:rFonts w:ascii="Times New Roman" w:hAnsi="Times New Roman"/>
          <w:sz w:val="24"/>
          <w:szCs w:val="24"/>
        </w:rPr>
        <w:t>Once the website is launched, it enters the maintenance phase. All systems need maintenance. Maintenance is required because there are often some residual errors remaining in the system that must be removed as they are discovered. Maintenance involves understanding the effects of the change, making the changes to both the code and the documents, testing the new parts and retesting the old parts that were not changed. Maintenance is mainly of two types:</w:t>
      </w:r>
    </w:p>
    <w:p w14:paraId="12FF1DFA" w14:textId="77777777" w:rsidR="00872113" w:rsidRPr="007E6EA8" w:rsidRDefault="00872113" w:rsidP="00872113">
      <w:pPr>
        <w:tabs>
          <w:tab w:val="left" w:pos="2475"/>
        </w:tabs>
        <w:spacing w:line="360" w:lineRule="auto"/>
        <w:rPr>
          <w:rFonts w:ascii="Times New Roman" w:hAnsi="Times New Roman"/>
          <w:sz w:val="24"/>
          <w:szCs w:val="24"/>
        </w:rPr>
      </w:pPr>
      <w:r w:rsidRPr="007E6EA8">
        <w:rPr>
          <w:rFonts w:ascii="Times New Roman" w:hAnsi="Times New Roman"/>
          <w:sz w:val="24"/>
          <w:szCs w:val="24"/>
        </w:rPr>
        <w:t xml:space="preserve">   1. Corrective Maintenance</w:t>
      </w:r>
    </w:p>
    <w:p w14:paraId="602DCB45" w14:textId="77777777" w:rsidR="00872113" w:rsidRPr="007E6EA8" w:rsidRDefault="00872113" w:rsidP="00872113">
      <w:pPr>
        <w:spacing w:line="360" w:lineRule="auto"/>
        <w:rPr>
          <w:rFonts w:ascii="Times New Roman" w:hAnsi="Times New Roman"/>
          <w:sz w:val="24"/>
          <w:szCs w:val="24"/>
        </w:rPr>
      </w:pPr>
      <w:r w:rsidRPr="007E6EA8">
        <w:rPr>
          <w:rFonts w:ascii="Times New Roman" w:hAnsi="Times New Roman"/>
          <w:sz w:val="24"/>
          <w:szCs w:val="24"/>
        </w:rPr>
        <w:t xml:space="preserve">   2. Adaptive Maintenance</w:t>
      </w:r>
    </w:p>
    <w:p w14:paraId="57DC12E5" w14:textId="77777777" w:rsidR="00872113" w:rsidRPr="007E6EA8" w:rsidRDefault="00872113" w:rsidP="00872113">
      <w:pPr>
        <w:spacing w:line="360" w:lineRule="auto"/>
        <w:rPr>
          <w:rFonts w:ascii="Times New Roman" w:hAnsi="Times New Roman"/>
          <w:sz w:val="24"/>
          <w:szCs w:val="24"/>
          <w:u w:val="single"/>
        </w:rPr>
      </w:pPr>
    </w:p>
    <w:p w14:paraId="30CDCC8F" w14:textId="77777777" w:rsidR="00872113" w:rsidRPr="007E6EA8" w:rsidRDefault="00872113" w:rsidP="00872113">
      <w:pPr>
        <w:spacing w:line="360" w:lineRule="auto"/>
        <w:rPr>
          <w:rFonts w:ascii="Times New Roman" w:hAnsi="Times New Roman"/>
          <w:sz w:val="24"/>
          <w:szCs w:val="24"/>
          <w:u w:val="single"/>
        </w:rPr>
      </w:pPr>
      <w:r w:rsidRPr="007E6EA8">
        <w:rPr>
          <w:rFonts w:ascii="Times New Roman" w:hAnsi="Times New Roman"/>
          <w:sz w:val="24"/>
          <w:szCs w:val="24"/>
          <w:u w:val="single"/>
        </w:rPr>
        <w:t>8.2.1 Corrective Maintenance:</w:t>
      </w:r>
    </w:p>
    <w:p w14:paraId="622D5CF8" w14:textId="77777777" w:rsidR="00872113" w:rsidRPr="007E6EA8" w:rsidRDefault="00872113" w:rsidP="00872113">
      <w:pPr>
        <w:spacing w:line="360" w:lineRule="auto"/>
        <w:rPr>
          <w:rFonts w:ascii="Times New Roman" w:hAnsi="Times New Roman"/>
          <w:sz w:val="24"/>
          <w:szCs w:val="24"/>
        </w:rPr>
      </w:pPr>
      <w:r w:rsidRPr="007E6EA8">
        <w:rPr>
          <w:rFonts w:ascii="Times New Roman" w:hAnsi="Times New Roman"/>
          <w:sz w:val="24"/>
          <w:szCs w:val="24"/>
        </w:rPr>
        <w:t>Almost all software that is developed has residual errors or bugs in them. Many of these surfaces only after the system have been in operation, sometimes for a long time. These errors once discovered need to be removed, leading to the software to be changed. This is called Corrective Maintenance.</w:t>
      </w:r>
    </w:p>
    <w:p w14:paraId="015479D4" w14:textId="77777777" w:rsidR="00872113" w:rsidRPr="007E6EA8" w:rsidRDefault="00872113" w:rsidP="00872113">
      <w:pPr>
        <w:spacing w:line="360" w:lineRule="auto"/>
        <w:rPr>
          <w:rFonts w:ascii="Times New Roman" w:hAnsi="Times New Roman"/>
          <w:sz w:val="24"/>
          <w:szCs w:val="24"/>
        </w:rPr>
      </w:pPr>
    </w:p>
    <w:p w14:paraId="20D2646D" w14:textId="77777777" w:rsidR="00872113" w:rsidRPr="007E6EA8" w:rsidRDefault="00872113" w:rsidP="00872113">
      <w:pPr>
        <w:spacing w:line="360" w:lineRule="auto"/>
        <w:rPr>
          <w:rFonts w:ascii="Times New Roman" w:hAnsi="Times New Roman"/>
          <w:sz w:val="24"/>
          <w:szCs w:val="24"/>
          <w:u w:val="single"/>
        </w:rPr>
      </w:pPr>
      <w:r w:rsidRPr="007E6EA8">
        <w:rPr>
          <w:rFonts w:ascii="Times New Roman" w:hAnsi="Times New Roman"/>
          <w:sz w:val="24"/>
          <w:szCs w:val="24"/>
          <w:u w:val="single"/>
        </w:rPr>
        <w:t>8.2.2 Adaptive Maintenance:</w:t>
      </w:r>
    </w:p>
    <w:p w14:paraId="42637C18" w14:textId="77777777" w:rsidR="00872113" w:rsidRPr="007E6EA8" w:rsidRDefault="00872113" w:rsidP="00872113">
      <w:pPr>
        <w:spacing w:line="360" w:lineRule="auto"/>
        <w:rPr>
          <w:rFonts w:ascii="Times New Roman" w:hAnsi="Times New Roman"/>
          <w:sz w:val="24"/>
          <w:szCs w:val="24"/>
        </w:rPr>
      </w:pPr>
      <w:r w:rsidRPr="007E6EA8">
        <w:rPr>
          <w:rFonts w:ascii="Times New Roman" w:hAnsi="Times New Roman"/>
          <w:sz w:val="24"/>
          <w:szCs w:val="24"/>
        </w:rPr>
        <w:t xml:space="preserve">Even without bugs, software frequently undergoes change. The software often must be upgraded and enhanced to include more features and provide more services. This requires </w:t>
      </w:r>
      <w:r w:rsidRPr="007E6EA8">
        <w:rPr>
          <w:rFonts w:ascii="Times New Roman" w:hAnsi="Times New Roman"/>
          <w:sz w:val="24"/>
          <w:szCs w:val="24"/>
        </w:rPr>
        <w:lastRenderedPageBreak/>
        <w:t>modification of the software. This type of maintenance is known as the Adaptive Maintenance</w:t>
      </w:r>
    </w:p>
    <w:p w14:paraId="7D9C8988" w14:textId="77777777" w:rsidR="00872113" w:rsidRPr="007E6EA8" w:rsidRDefault="00872113" w:rsidP="00872113">
      <w:pPr>
        <w:spacing w:line="360" w:lineRule="auto"/>
        <w:rPr>
          <w:rFonts w:ascii="Times New Roman" w:hAnsi="Times New Roman"/>
          <w:sz w:val="24"/>
          <w:szCs w:val="24"/>
        </w:rPr>
      </w:pPr>
    </w:p>
    <w:p w14:paraId="795522A2" w14:textId="77777777" w:rsidR="00872113" w:rsidRPr="007E6EA8" w:rsidRDefault="00872113" w:rsidP="00872113">
      <w:pPr>
        <w:spacing w:line="360" w:lineRule="auto"/>
        <w:rPr>
          <w:rFonts w:ascii="Times New Roman" w:hAnsi="Times New Roman"/>
          <w:sz w:val="24"/>
          <w:szCs w:val="24"/>
        </w:rPr>
      </w:pPr>
    </w:p>
    <w:p w14:paraId="521EA759" w14:textId="77777777" w:rsidR="00872113" w:rsidRPr="007E6EA8" w:rsidRDefault="00872113" w:rsidP="00872113">
      <w:pPr>
        <w:spacing w:line="360" w:lineRule="auto"/>
        <w:rPr>
          <w:rFonts w:ascii="Times New Roman" w:hAnsi="Times New Roman"/>
          <w:sz w:val="24"/>
          <w:szCs w:val="24"/>
        </w:rPr>
      </w:pPr>
    </w:p>
    <w:p w14:paraId="5F05BBB5" w14:textId="77777777" w:rsidR="00F77FF4" w:rsidRPr="007E6EA8" w:rsidRDefault="00F77FF4" w:rsidP="00F77FF4">
      <w:pPr>
        <w:pStyle w:val="NormalWeb"/>
        <w:spacing w:after="0" w:line="360" w:lineRule="auto"/>
        <w:ind w:left="0"/>
        <w:jc w:val="both"/>
        <w:rPr>
          <w:rFonts w:eastAsia="Calibri"/>
        </w:rPr>
      </w:pPr>
    </w:p>
    <w:p w14:paraId="79FEFED8" w14:textId="77777777" w:rsidR="00F77FF4" w:rsidRPr="007E6EA8" w:rsidRDefault="00F77FF4" w:rsidP="00F77FF4">
      <w:pPr>
        <w:pStyle w:val="NormalWeb"/>
        <w:spacing w:after="0" w:line="360" w:lineRule="auto"/>
        <w:ind w:left="0"/>
        <w:jc w:val="both"/>
        <w:rPr>
          <w:rFonts w:eastAsia="Calibri"/>
        </w:rPr>
      </w:pPr>
    </w:p>
    <w:p w14:paraId="46839A7B" w14:textId="77777777" w:rsidR="00F77FF4" w:rsidRPr="007E6EA8" w:rsidRDefault="00F77FF4" w:rsidP="00F77FF4">
      <w:pPr>
        <w:pStyle w:val="NormalWeb"/>
        <w:spacing w:after="0" w:line="360" w:lineRule="auto"/>
        <w:ind w:left="0"/>
        <w:jc w:val="both"/>
        <w:rPr>
          <w:rFonts w:eastAsia="Calibri"/>
        </w:rPr>
      </w:pPr>
    </w:p>
    <w:p w14:paraId="41CA3DD2" w14:textId="77777777" w:rsidR="00F77FF4" w:rsidRPr="007E6EA8" w:rsidRDefault="00F77FF4" w:rsidP="00F77FF4">
      <w:pPr>
        <w:pStyle w:val="NormalWeb"/>
        <w:spacing w:after="0" w:line="360" w:lineRule="auto"/>
        <w:ind w:left="0"/>
        <w:jc w:val="both"/>
        <w:rPr>
          <w:rFonts w:eastAsia="Calibri"/>
        </w:rPr>
      </w:pPr>
    </w:p>
    <w:p w14:paraId="32822021" w14:textId="77777777" w:rsidR="00AD06E9" w:rsidRPr="007E6EA8" w:rsidRDefault="00AD06E9" w:rsidP="00AA5E99">
      <w:pPr>
        <w:pStyle w:val="NormalWeb"/>
        <w:spacing w:line="360" w:lineRule="auto"/>
        <w:ind w:left="0"/>
        <w:jc w:val="both"/>
      </w:pPr>
    </w:p>
    <w:p w14:paraId="79516191" w14:textId="77777777" w:rsidR="00DC587E" w:rsidRPr="007E6EA8" w:rsidRDefault="00DC587E" w:rsidP="00CF06A9">
      <w:pPr>
        <w:pStyle w:val="NormalWeb"/>
        <w:spacing w:before="100" w:beforeAutospacing="1" w:after="100" w:afterAutospacing="1" w:line="360" w:lineRule="auto"/>
        <w:ind w:left="0"/>
        <w:jc w:val="both"/>
      </w:pPr>
    </w:p>
    <w:p w14:paraId="17D12772" w14:textId="77777777" w:rsidR="00306904" w:rsidRPr="007E6EA8" w:rsidRDefault="00306904" w:rsidP="00DC587E">
      <w:pPr>
        <w:pStyle w:val="NormalWeb"/>
        <w:spacing w:before="100" w:beforeAutospacing="1" w:after="100" w:afterAutospacing="1" w:line="360" w:lineRule="auto"/>
        <w:ind w:left="0"/>
        <w:jc w:val="both"/>
      </w:pPr>
    </w:p>
    <w:p w14:paraId="171D9EB8" w14:textId="77777777" w:rsidR="00306904" w:rsidRPr="007E6EA8" w:rsidRDefault="00306904" w:rsidP="00CF06A9">
      <w:pPr>
        <w:pStyle w:val="NormalWeb"/>
        <w:spacing w:before="100" w:beforeAutospacing="1" w:after="100" w:afterAutospacing="1" w:line="360" w:lineRule="auto"/>
        <w:ind w:left="0"/>
        <w:jc w:val="both"/>
      </w:pPr>
    </w:p>
    <w:p w14:paraId="2533C6FB" w14:textId="4E655570" w:rsidR="00775B6F" w:rsidRPr="007E6EA8" w:rsidRDefault="00325262" w:rsidP="00325262">
      <w:pPr>
        <w:spacing w:line="360" w:lineRule="auto"/>
        <w:jc w:val="center"/>
        <w:rPr>
          <w:rFonts w:ascii="Times New Roman" w:hAnsi="Times New Roman"/>
          <w:b/>
          <w:sz w:val="28"/>
          <w:szCs w:val="28"/>
        </w:rPr>
      </w:pPr>
      <w:r w:rsidRPr="007E6EA8">
        <w:rPr>
          <w:rFonts w:ascii="Times New Roman" w:hAnsi="Times New Roman"/>
          <w:b/>
          <w:sz w:val="28"/>
          <w:szCs w:val="28"/>
        </w:rPr>
        <w:t>CHAPTER 9</w:t>
      </w:r>
    </w:p>
    <w:p w14:paraId="43FBB2A3" w14:textId="77777777" w:rsidR="00325262" w:rsidRPr="007E6EA8" w:rsidRDefault="00325262" w:rsidP="00325262">
      <w:pPr>
        <w:spacing w:line="360" w:lineRule="auto"/>
        <w:jc w:val="center"/>
        <w:rPr>
          <w:rFonts w:ascii="Times New Roman" w:hAnsi="Times New Roman"/>
          <w:b/>
          <w:sz w:val="28"/>
          <w:szCs w:val="28"/>
        </w:rPr>
      </w:pPr>
      <w:r w:rsidRPr="007E6EA8">
        <w:rPr>
          <w:rFonts w:ascii="Times New Roman" w:hAnsi="Times New Roman"/>
          <w:b/>
          <w:sz w:val="28"/>
          <w:szCs w:val="28"/>
        </w:rPr>
        <w:t>CONCLUSION</w:t>
      </w:r>
    </w:p>
    <w:p w14:paraId="32B06D68" w14:textId="77777777" w:rsidR="00325262" w:rsidRPr="007E6EA8" w:rsidRDefault="00325262" w:rsidP="00325262">
      <w:pPr>
        <w:spacing w:line="360" w:lineRule="auto"/>
        <w:jc w:val="center"/>
        <w:rPr>
          <w:rFonts w:ascii="Times New Roman" w:hAnsi="Times New Roman"/>
          <w:b/>
          <w:sz w:val="28"/>
          <w:szCs w:val="28"/>
        </w:rPr>
      </w:pPr>
    </w:p>
    <w:p w14:paraId="1BE158D0" w14:textId="77777777" w:rsidR="00557AF2" w:rsidRDefault="00557AF2" w:rsidP="00557AF2">
      <w:pPr>
        <w:spacing w:line="360" w:lineRule="auto"/>
        <w:jc w:val="both"/>
        <w:rPr>
          <w:rFonts w:ascii="Times New Roman" w:hAnsi="Times New Roman"/>
          <w:sz w:val="24"/>
          <w:szCs w:val="24"/>
        </w:rPr>
      </w:pPr>
      <w:r w:rsidRPr="005A19B0">
        <w:rPr>
          <w:rFonts w:ascii="Times New Roman" w:hAnsi="Times New Roman"/>
          <w:sz w:val="24"/>
          <w:szCs w:val="24"/>
        </w:rPr>
        <w:t>In conclusion, eyewear stands as more than a mere tool for vision correction; it embodies a fusion of functionality, fashion, and personal expression. Beyond enhancing visual clarity and protecting against environmental elements, eyewear has evolved into a symbol of individuality and style. With advancements in design and technology, today's eyewear offers a blend of comfort, durability, and aesthetic appeal that caters to diverse preferences and needs. Whether for daily wear, professional settings, or special occasions, eyewear plays a vital role in empowering individuals to see the world more clearly and confidently while making a statement about who they are. As the industry continues to innovate and adapt to changing lifestyles and fashion trends, eyewear remains a cornerstone of both practical necessity and personal identity, enriching lives and enhancing the way we perceive and interact with our surroundings.</w:t>
      </w:r>
    </w:p>
    <w:p w14:paraId="37D7279B" w14:textId="77777777" w:rsidR="00557AF2" w:rsidRDefault="00557AF2" w:rsidP="00557AF2">
      <w:pPr>
        <w:spacing w:line="360" w:lineRule="auto"/>
        <w:jc w:val="both"/>
        <w:rPr>
          <w:rFonts w:ascii="Times New Roman" w:hAnsi="Times New Roman"/>
          <w:sz w:val="24"/>
          <w:szCs w:val="24"/>
        </w:rPr>
      </w:pPr>
    </w:p>
    <w:p w14:paraId="54173388" w14:textId="77777777" w:rsidR="00557AF2" w:rsidRDefault="00557AF2" w:rsidP="00557AF2">
      <w:pPr>
        <w:spacing w:line="360" w:lineRule="auto"/>
        <w:jc w:val="both"/>
        <w:rPr>
          <w:rFonts w:ascii="Times New Roman" w:hAnsi="Times New Roman"/>
          <w:sz w:val="24"/>
          <w:szCs w:val="24"/>
        </w:rPr>
      </w:pPr>
    </w:p>
    <w:p w14:paraId="3DD235D8" w14:textId="44688718" w:rsidR="00775B6F" w:rsidRPr="00611AF2" w:rsidRDefault="00775B6F" w:rsidP="00775B6F">
      <w:pPr>
        <w:spacing w:line="360" w:lineRule="auto"/>
        <w:jc w:val="center"/>
        <w:rPr>
          <w:rFonts w:ascii="Times New Roman" w:hAnsi="Times New Roman"/>
          <w:b/>
          <w:sz w:val="28"/>
          <w:szCs w:val="28"/>
        </w:rPr>
      </w:pPr>
      <w:r w:rsidRPr="00611AF2">
        <w:rPr>
          <w:rFonts w:ascii="Times New Roman" w:hAnsi="Times New Roman"/>
          <w:b/>
          <w:sz w:val="28"/>
          <w:szCs w:val="28"/>
        </w:rPr>
        <w:t>CHAPTER 10</w:t>
      </w:r>
    </w:p>
    <w:p w14:paraId="34B34DF3" w14:textId="234A4354" w:rsidR="00F663E9" w:rsidRPr="00611AF2" w:rsidRDefault="00775B6F" w:rsidP="00D006CD">
      <w:pPr>
        <w:widowControl w:val="0"/>
        <w:autoSpaceDE w:val="0"/>
        <w:autoSpaceDN w:val="0"/>
        <w:adjustRightInd w:val="0"/>
        <w:spacing w:line="360" w:lineRule="auto"/>
        <w:jc w:val="center"/>
        <w:rPr>
          <w:rFonts w:ascii="Times New Roman" w:hAnsi="Times New Roman"/>
          <w:b/>
          <w:sz w:val="28"/>
          <w:szCs w:val="28"/>
        </w:rPr>
      </w:pPr>
      <w:r w:rsidRPr="00611AF2">
        <w:rPr>
          <w:rFonts w:ascii="Times New Roman" w:hAnsi="Times New Roman"/>
          <w:b/>
          <w:sz w:val="28"/>
          <w:szCs w:val="28"/>
        </w:rPr>
        <w:t>SCOPE OF THE PROJECT</w:t>
      </w:r>
    </w:p>
    <w:p w14:paraId="7DF1ED9D" w14:textId="77777777" w:rsidR="00F663E9" w:rsidRPr="007E6EA8" w:rsidRDefault="00F663E9" w:rsidP="00F663E9">
      <w:pPr>
        <w:widowControl w:val="0"/>
        <w:autoSpaceDE w:val="0"/>
        <w:autoSpaceDN w:val="0"/>
        <w:adjustRightInd w:val="0"/>
        <w:spacing w:line="360" w:lineRule="auto"/>
        <w:jc w:val="both"/>
        <w:rPr>
          <w:rFonts w:ascii="Times New Roman" w:hAnsi="Times New Roman"/>
          <w:bCs/>
          <w:sz w:val="24"/>
          <w:szCs w:val="24"/>
        </w:rPr>
      </w:pPr>
    </w:p>
    <w:p w14:paraId="06CC4346" w14:textId="77777777" w:rsidR="00CF06A9" w:rsidRPr="005A19B0" w:rsidRDefault="00CF06A9" w:rsidP="00CF06A9">
      <w:pPr>
        <w:spacing w:line="360" w:lineRule="auto"/>
        <w:jc w:val="both"/>
        <w:rPr>
          <w:rFonts w:ascii="Times New Roman" w:hAnsi="Times New Roman"/>
          <w:b/>
          <w:bCs/>
          <w:sz w:val="24"/>
          <w:szCs w:val="24"/>
          <w:u w:val="single"/>
        </w:rPr>
      </w:pPr>
      <w:r w:rsidRPr="005A19B0">
        <w:rPr>
          <w:rFonts w:ascii="Times New Roman" w:hAnsi="Times New Roman"/>
          <w:sz w:val="24"/>
          <w:szCs w:val="24"/>
        </w:rPr>
        <w:t>Looking ahead, the future of eyewear holds exciting possibilities driven by technological advancements, changing consumer expectations, and evolving lifestyles. One prominent area of innovation is smart eyewear, which integrates augmented reality (AR) and virtual reality (VR) capabilities. These advanced glasses not only correct vision but also overlay digital information onto the wearer's field of view, enhancing productivity, gaming experiences, and even medical diagnostics. As these technologies mature, smart eyewear could revolutionize industries such as healthcare, education, and manufacturing by providing hands-free access to information and real-time data visualization. Furthermore, the integration of health-monitoring features into eyewear is on the horizon. Future eyewear may incorporate sensors to monitor health metrics such as heart rate, blood oxygen levels, and even glucose levels for diabetic patients. This wearable health technology could provide continuous health monitoring in a non-intrusive manner, benefiting both wearers and healthcare providers.</w:t>
      </w:r>
    </w:p>
    <w:p w14:paraId="653D9444" w14:textId="77777777" w:rsidR="00CF06A9" w:rsidRPr="005A19B0" w:rsidRDefault="00CF06A9" w:rsidP="00CF06A9">
      <w:pPr>
        <w:spacing w:before="100" w:beforeAutospacing="1" w:after="100" w:afterAutospacing="1" w:line="360" w:lineRule="auto"/>
        <w:jc w:val="both"/>
        <w:rPr>
          <w:rFonts w:ascii="Times New Roman" w:eastAsia="Times New Roman" w:hAnsi="Times New Roman"/>
          <w:sz w:val="24"/>
          <w:szCs w:val="24"/>
          <w:lang w:bidi="pa-IN"/>
        </w:rPr>
      </w:pPr>
    </w:p>
    <w:p w14:paraId="0638366D" w14:textId="77777777" w:rsidR="00B17530" w:rsidRPr="007E6EA8" w:rsidRDefault="00B17530" w:rsidP="00B17530">
      <w:pPr>
        <w:jc w:val="both"/>
        <w:rPr>
          <w:rFonts w:ascii="Times New Roman" w:hAnsi="Times New Roman"/>
          <w:sz w:val="28"/>
          <w:szCs w:val="28"/>
        </w:rPr>
      </w:pPr>
    </w:p>
    <w:p w14:paraId="333D4DE9" w14:textId="77777777" w:rsidR="00F663E9" w:rsidRPr="007E6EA8" w:rsidRDefault="00F663E9" w:rsidP="00F663E9">
      <w:pPr>
        <w:widowControl w:val="0"/>
        <w:autoSpaceDE w:val="0"/>
        <w:autoSpaceDN w:val="0"/>
        <w:adjustRightInd w:val="0"/>
        <w:spacing w:line="360" w:lineRule="auto"/>
        <w:jc w:val="both"/>
        <w:rPr>
          <w:rFonts w:ascii="Times New Roman" w:hAnsi="Times New Roman"/>
          <w:bCs/>
          <w:sz w:val="24"/>
          <w:szCs w:val="24"/>
        </w:rPr>
      </w:pPr>
    </w:p>
    <w:p w14:paraId="7E16E30F" w14:textId="77777777" w:rsidR="00F663E9" w:rsidRPr="007E6EA8" w:rsidRDefault="00F663E9" w:rsidP="00F663E9">
      <w:pPr>
        <w:widowControl w:val="0"/>
        <w:autoSpaceDE w:val="0"/>
        <w:autoSpaceDN w:val="0"/>
        <w:adjustRightInd w:val="0"/>
        <w:spacing w:line="360" w:lineRule="auto"/>
        <w:jc w:val="both"/>
        <w:rPr>
          <w:rFonts w:ascii="Times New Roman" w:hAnsi="Times New Roman"/>
          <w:bCs/>
          <w:sz w:val="24"/>
          <w:szCs w:val="24"/>
        </w:rPr>
      </w:pPr>
    </w:p>
    <w:p w14:paraId="737F6E85" w14:textId="77777777" w:rsidR="00F663E9" w:rsidRPr="007E6EA8" w:rsidRDefault="00F663E9" w:rsidP="00F663E9">
      <w:pPr>
        <w:widowControl w:val="0"/>
        <w:autoSpaceDE w:val="0"/>
        <w:autoSpaceDN w:val="0"/>
        <w:adjustRightInd w:val="0"/>
        <w:spacing w:line="360" w:lineRule="auto"/>
        <w:jc w:val="both"/>
        <w:rPr>
          <w:rFonts w:ascii="Times New Roman" w:hAnsi="Times New Roman"/>
          <w:bCs/>
          <w:sz w:val="24"/>
          <w:szCs w:val="24"/>
        </w:rPr>
      </w:pPr>
    </w:p>
    <w:p w14:paraId="2F1EAF19" w14:textId="77777777" w:rsidR="00F663E9" w:rsidRPr="007E6EA8" w:rsidRDefault="00F663E9" w:rsidP="00F663E9">
      <w:pPr>
        <w:widowControl w:val="0"/>
        <w:autoSpaceDE w:val="0"/>
        <w:autoSpaceDN w:val="0"/>
        <w:adjustRightInd w:val="0"/>
        <w:spacing w:line="360" w:lineRule="auto"/>
        <w:jc w:val="both"/>
        <w:rPr>
          <w:rFonts w:ascii="Times New Roman" w:hAnsi="Times New Roman"/>
          <w:bCs/>
          <w:sz w:val="24"/>
          <w:szCs w:val="24"/>
        </w:rPr>
      </w:pPr>
    </w:p>
    <w:p w14:paraId="194385C3" w14:textId="77777777" w:rsidR="00F663E9" w:rsidRPr="007E6EA8" w:rsidRDefault="00F663E9" w:rsidP="00F663E9">
      <w:pPr>
        <w:widowControl w:val="0"/>
        <w:autoSpaceDE w:val="0"/>
        <w:autoSpaceDN w:val="0"/>
        <w:adjustRightInd w:val="0"/>
        <w:spacing w:line="360" w:lineRule="auto"/>
        <w:jc w:val="both"/>
        <w:rPr>
          <w:rFonts w:ascii="Times New Roman" w:hAnsi="Times New Roman"/>
          <w:bCs/>
          <w:sz w:val="24"/>
          <w:szCs w:val="24"/>
        </w:rPr>
      </w:pPr>
    </w:p>
    <w:p w14:paraId="1C5C606E" w14:textId="77777777" w:rsidR="00F663E9" w:rsidRPr="007E6EA8" w:rsidRDefault="00F663E9" w:rsidP="00F663E9">
      <w:pPr>
        <w:widowControl w:val="0"/>
        <w:autoSpaceDE w:val="0"/>
        <w:autoSpaceDN w:val="0"/>
        <w:adjustRightInd w:val="0"/>
        <w:spacing w:line="360" w:lineRule="auto"/>
        <w:jc w:val="both"/>
        <w:rPr>
          <w:rFonts w:ascii="Times New Roman" w:hAnsi="Times New Roman"/>
          <w:bCs/>
          <w:sz w:val="24"/>
          <w:szCs w:val="24"/>
        </w:rPr>
      </w:pPr>
    </w:p>
    <w:p w14:paraId="60A61288" w14:textId="77777777" w:rsidR="00F663E9" w:rsidRPr="007E6EA8" w:rsidRDefault="00F663E9" w:rsidP="00F663E9">
      <w:pPr>
        <w:widowControl w:val="0"/>
        <w:autoSpaceDE w:val="0"/>
        <w:autoSpaceDN w:val="0"/>
        <w:adjustRightInd w:val="0"/>
        <w:spacing w:line="360" w:lineRule="auto"/>
        <w:jc w:val="both"/>
        <w:rPr>
          <w:rFonts w:ascii="Times New Roman" w:hAnsi="Times New Roman"/>
          <w:bCs/>
          <w:sz w:val="24"/>
          <w:szCs w:val="24"/>
        </w:rPr>
      </w:pPr>
    </w:p>
    <w:p w14:paraId="678C844C" w14:textId="7831AE8A" w:rsidR="00775B6F" w:rsidRPr="007E6EA8" w:rsidRDefault="00F663E9" w:rsidP="00775B6F">
      <w:pPr>
        <w:widowControl w:val="0"/>
        <w:autoSpaceDE w:val="0"/>
        <w:autoSpaceDN w:val="0"/>
        <w:adjustRightInd w:val="0"/>
        <w:spacing w:line="360" w:lineRule="auto"/>
        <w:jc w:val="center"/>
        <w:rPr>
          <w:rFonts w:ascii="Times New Roman" w:hAnsi="Times New Roman"/>
          <w:b/>
          <w:sz w:val="28"/>
          <w:szCs w:val="28"/>
        </w:rPr>
      </w:pPr>
      <w:r w:rsidRPr="007E6EA8">
        <w:rPr>
          <w:rFonts w:ascii="Times New Roman" w:hAnsi="Times New Roman"/>
          <w:bCs/>
          <w:sz w:val="24"/>
          <w:szCs w:val="24"/>
        </w:rPr>
        <w:br w:type="page"/>
      </w:r>
    </w:p>
    <w:p w14:paraId="4EB374CB" w14:textId="77777777" w:rsidR="00775B6F" w:rsidRPr="007E6EA8" w:rsidRDefault="00775B6F" w:rsidP="007A6311">
      <w:pPr>
        <w:spacing w:line="360" w:lineRule="auto"/>
        <w:rPr>
          <w:rStyle w:val="Hyperlink"/>
          <w:rFonts w:ascii="Times New Roman" w:hAnsi="Times New Roman"/>
          <w:sz w:val="24"/>
          <w:szCs w:val="24"/>
        </w:rPr>
      </w:pPr>
    </w:p>
    <w:p w14:paraId="06C219FD" w14:textId="77777777" w:rsidR="00775B6F" w:rsidRPr="007E6EA8" w:rsidRDefault="00775B6F" w:rsidP="007A6311">
      <w:pPr>
        <w:spacing w:line="360" w:lineRule="auto"/>
        <w:rPr>
          <w:rFonts w:ascii="Times New Roman" w:hAnsi="Times New Roman"/>
          <w:sz w:val="24"/>
          <w:szCs w:val="24"/>
        </w:rPr>
      </w:pPr>
    </w:p>
    <w:p w14:paraId="7AAA0045" w14:textId="77777777" w:rsidR="007A6311" w:rsidRPr="007E6EA8" w:rsidRDefault="007A6311" w:rsidP="00CF06A9">
      <w:pPr>
        <w:pStyle w:val="NormalWeb"/>
        <w:spacing w:before="100" w:beforeAutospacing="1" w:after="100" w:afterAutospacing="1" w:line="360" w:lineRule="auto"/>
        <w:ind w:left="0"/>
      </w:pPr>
      <w:bookmarkStart w:id="2" w:name="_GoBack"/>
      <w:bookmarkEnd w:id="2"/>
    </w:p>
    <w:sectPr w:rsidR="007A6311" w:rsidRPr="007E6EA8" w:rsidSect="006B5205">
      <w:footerReference w:type="default" r:id="rId2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7C1C23" w14:textId="77777777" w:rsidR="00B95D28" w:rsidRDefault="00B95D28" w:rsidP="007200AE">
      <w:pPr>
        <w:spacing w:after="0" w:line="240" w:lineRule="auto"/>
      </w:pPr>
      <w:r>
        <w:separator/>
      </w:r>
    </w:p>
  </w:endnote>
  <w:endnote w:type="continuationSeparator" w:id="0">
    <w:p w14:paraId="53C17D8E" w14:textId="77777777" w:rsidR="00B95D28" w:rsidRDefault="00B95D28" w:rsidP="00720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9625686"/>
      <w:docPartObj>
        <w:docPartGallery w:val="Page Numbers (Bottom of Page)"/>
        <w:docPartUnique/>
      </w:docPartObj>
    </w:sdtPr>
    <w:sdtEndPr>
      <w:rPr>
        <w:noProof/>
      </w:rPr>
    </w:sdtEndPr>
    <w:sdtContent>
      <w:p w14:paraId="68234A1D" w14:textId="0634FA12" w:rsidR="005F5D89" w:rsidRDefault="005F5D89">
        <w:pPr>
          <w:pStyle w:val="Footer"/>
          <w:jc w:val="center"/>
        </w:pPr>
        <w:r>
          <w:fldChar w:fldCharType="begin"/>
        </w:r>
        <w:r>
          <w:instrText xml:space="preserve"> PAGE   \* MERGEFORMAT </w:instrText>
        </w:r>
        <w:r>
          <w:fldChar w:fldCharType="separate"/>
        </w:r>
        <w:r w:rsidR="00CF06A9">
          <w:rPr>
            <w:noProof/>
          </w:rPr>
          <w:t>51</w:t>
        </w:r>
        <w:r>
          <w:rPr>
            <w:noProof/>
          </w:rPr>
          <w:fldChar w:fldCharType="end"/>
        </w:r>
      </w:p>
    </w:sdtContent>
  </w:sdt>
  <w:p w14:paraId="4A6B79A6" w14:textId="77777777" w:rsidR="005F5D89" w:rsidRDefault="005F5D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0A3F9F" w14:textId="77777777" w:rsidR="00B95D28" w:rsidRDefault="00B95D28" w:rsidP="007200AE">
      <w:pPr>
        <w:spacing w:after="0" w:line="240" w:lineRule="auto"/>
      </w:pPr>
      <w:r>
        <w:separator/>
      </w:r>
    </w:p>
  </w:footnote>
  <w:footnote w:type="continuationSeparator" w:id="0">
    <w:p w14:paraId="32CA8B9B" w14:textId="77777777" w:rsidR="00B95D28" w:rsidRDefault="00B95D28" w:rsidP="007200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8"/>
    <w:multiLevelType w:val="singleLevel"/>
    <w:tmpl w:val="00000008"/>
    <w:name w:val="WW8Num8"/>
    <w:lvl w:ilvl="0">
      <w:start w:val="1"/>
      <w:numFmt w:val="bullet"/>
      <w:lvlText w:val=""/>
      <w:lvlJc w:val="left"/>
      <w:pPr>
        <w:tabs>
          <w:tab w:val="num" w:pos="720"/>
        </w:tabs>
        <w:ind w:left="720" w:hanging="360"/>
      </w:pPr>
      <w:rPr>
        <w:rFonts w:ascii="Symbol" w:hAnsi="Symbol" w:cs="Symbol"/>
        <w:sz w:val="24"/>
      </w:rPr>
    </w:lvl>
  </w:abstractNum>
  <w:abstractNum w:abstractNumId="1">
    <w:nsid w:val="00000010"/>
    <w:multiLevelType w:val="singleLevel"/>
    <w:tmpl w:val="00000010"/>
    <w:name w:val="WW8Num16"/>
    <w:lvl w:ilvl="0">
      <w:start w:val="1"/>
      <w:numFmt w:val="bullet"/>
      <w:lvlText w:val=""/>
      <w:lvlJc w:val="left"/>
      <w:pPr>
        <w:tabs>
          <w:tab w:val="num" w:pos="0"/>
        </w:tabs>
        <w:ind w:left="720" w:hanging="360"/>
      </w:pPr>
      <w:rPr>
        <w:rFonts w:ascii="Symbol" w:hAnsi="Symbol" w:cs="Symbol"/>
        <w:sz w:val="24"/>
      </w:rPr>
    </w:lvl>
  </w:abstractNum>
  <w:abstractNum w:abstractNumId="2">
    <w:nsid w:val="00000012"/>
    <w:multiLevelType w:val="singleLevel"/>
    <w:tmpl w:val="00000012"/>
    <w:name w:val="WW8Num18"/>
    <w:lvl w:ilvl="0">
      <w:start w:val="1"/>
      <w:numFmt w:val="bullet"/>
      <w:lvlText w:val=""/>
      <w:lvlJc w:val="left"/>
      <w:pPr>
        <w:tabs>
          <w:tab w:val="num" w:pos="720"/>
        </w:tabs>
        <w:ind w:left="720" w:hanging="360"/>
      </w:pPr>
      <w:rPr>
        <w:rFonts w:ascii="Symbol" w:hAnsi="Symbol" w:cs="Symbol"/>
        <w:sz w:val="20"/>
      </w:rPr>
    </w:lvl>
  </w:abstractNum>
  <w:abstractNum w:abstractNumId="3">
    <w:nsid w:val="00000013"/>
    <w:multiLevelType w:val="multilevel"/>
    <w:tmpl w:val="00000013"/>
    <w:name w:val="WW8Num19"/>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Wingdings" w:hAnsi="Wingdings" w:cs="Wingdings"/>
      </w:rPr>
    </w:lvl>
    <w:lvl w:ilvl="4">
      <w:start w:val="1"/>
      <w:numFmt w:val="bullet"/>
      <w:lvlText w:val=""/>
      <w:lvlJc w:val="left"/>
      <w:pPr>
        <w:tabs>
          <w:tab w:val="num" w:pos="3600"/>
        </w:tabs>
        <w:ind w:left="3600" w:hanging="360"/>
      </w:pPr>
      <w:rPr>
        <w:rFonts w:ascii="Wingdings" w:hAnsi="Wingdings" w:cs="Wingdings"/>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Wingdings" w:hAnsi="Wingdings" w:cs="Wingdings"/>
      </w:rPr>
    </w:lvl>
    <w:lvl w:ilvl="7">
      <w:start w:val="1"/>
      <w:numFmt w:val="bullet"/>
      <w:lvlText w:val=""/>
      <w:lvlJc w:val="left"/>
      <w:pPr>
        <w:tabs>
          <w:tab w:val="num" w:pos="5760"/>
        </w:tabs>
        <w:ind w:left="5760" w:hanging="360"/>
      </w:pPr>
      <w:rPr>
        <w:rFonts w:ascii="Wingdings" w:hAnsi="Wingdings" w:cs="Wingdings"/>
      </w:rPr>
    </w:lvl>
    <w:lvl w:ilvl="8">
      <w:start w:val="1"/>
      <w:numFmt w:val="bullet"/>
      <w:lvlText w:val=""/>
      <w:lvlJc w:val="left"/>
      <w:pPr>
        <w:tabs>
          <w:tab w:val="num" w:pos="6480"/>
        </w:tabs>
        <w:ind w:left="6480" w:hanging="360"/>
      </w:pPr>
      <w:rPr>
        <w:rFonts w:ascii="Wingdings" w:hAnsi="Wingdings" w:cs="Wingdings"/>
      </w:rPr>
    </w:lvl>
  </w:abstractNum>
  <w:abstractNum w:abstractNumId="4">
    <w:nsid w:val="02797B4D"/>
    <w:multiLevelType w:val="hybridMultilevel"/>
    <w:tmpl w:val="11D690C8"/>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5">
    <w:nsid w:val="0A3303AD"/>
    <w:multiLevelType w:val="hybridMultilevel"/>
    <w:tmpl w:val="5A7470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0A7721CC"/>
    <w:multiLevelType w:val="hybridMultilevel"/>
    <w:tmpl w:val="B0F2D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04F4AE1"/>
    <w:multiLevelType w:val="hybridMultilevel"/>
    <w:tmpl w:val="5B40F7E4"/>
    <w:lvl w:ilvl="0" w:tplc="5F4AEF3C">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nsid w:val="110F11DD"/>
    <w:multiLevelType w:val="hybridMultilevel"/>
    <w:tmpl w:val="9274140A"/>
    <w:lvl w:ilvl="0" w:tplc="D44E6DA2">
      <w:numFmt w:val="decimal"/>
      <w:lvlText w:val=""/>
      <w:lvlJc w:val="left"/>
      <w:pPr>
        <w:tabs>
          <w:tab w:val="num" w:pos="720"/>
        </w:tabs>
        <w:ind w:left="720" w:hanging="360"/>
      </w:pPr>
      <w:rPr>
        <w:rFonts w:ascii="Symbol" w:hAnsi="Symbol" w:hint="default"/>
        <w:sz w:val="20"/>
      </w:rPr>
    </w:lvl>
    <w:lvl w:ilvl="1" w:tplc="72386FAE">
      <w:start w:val="1"/>
      <w:numFmt w:val="decimal"/>
      <w:lvlText w:val="%2."/>
      <w:lvlJc w:val="left"/>
      <w:pPr>
        <w:tabs>
          <w:tab w:val="num" w:pos="1440"/>
        </w:tabs>
        <w:ind w:left="1440" w:hanging="360"/>
      </w:pPr>
    </w:lvl>
    <w:lvl w:ilvl="2" w:tplc="01A4528A">
      <w:start w:val="1"/>
      <w:numFmt w:val="decimal"/>
      <w:lvlText w:val="%3."/>
      <w:lvlJc w:val="left"/>
      <w:pPr>
        <w:tabs>
          <w:tab w:val="num" w:pos="2160"/>
        </w:tabs>
        <w:ind w:left="2160" w:hanging="360"/>
      </w:pPr>
    </w:lvl>
    <w:lvl w:ilvl="3" w:tplc="C876EF8C">
      <w:start w:val="1"/>
      <w:numFmt w:val="decimal"/>
      <w:lvlText w:val="%4."/>
      <w:lvlJc w:val="left"/>
      <w:pPr>
        <w:tabs>
          <w:tab w:val="num" w:pos="2880"/>
        </w:tabs>
        <w:ind w:left="2880" w:hanging="360"/>
      </w:pPr>
    </w:lvl>
    <w:lvl w:ilvl="4" w:tplc="95A2DA86">
      <w:start w:val="1"/>
      <w:numFmt w:val="decimal"/>
      <w:lvlText w:val="%5."/>
      <w:lvlJc w:val="left"/>
      <w:pPr>
        <w:tabs>
          <w:tab w:val="num" w:pos="3600"/>
        </w:tabs>
        <w:ind w:left="3600" w:hanging="360"/>
      </w:pPr>
    </w:lvl>
    <w:lvl w:ilvl="5" w:tplc="DA1CDD24">
      <w:start w:val="1"/>
      <w:numFmt w:val="decimal"/>
      <w:lvlText w:val="%6."/>
      <w:lvlJc w:val="left"/>
      <w:pPr>
        <w:tabs>
          <w:tab w:val="num" w:pos="4320"/>
        </w:tabs>
        <w:ind w:left="4320" w:hanging="360"/>
      </w:pPr>
    </w:lvl>
    <w:lvl w:ilvl="6" w:tplc="3072E9D0">
      <w:start w:val="1"/>
      <w:numFmt w:val="decimal"/>
      <w:lvlText w:val="%7."/>
      <w:lvlJc w:val="left"/>
      <w:pPr>
        <w:tabs>
          <w:tab w:val="num" w:pos="5040"/>
        </w:tabs>
        <w:ind w:left="5040" w:hanging="360"/>
      </w:pPr>
    </w:lvl>
    <w:lvl w:ilvl="7" w:tplc="72780A20">
      <w:start w:val="1"/>
      <w:numFmt w:val="decimal"/>
      <w:lvlText w:val="%8."/>
      <w:lvlJc w:val="left"/>
      <w:pPr>
        <w:tabs>
          <w:tab w:val="num" w:pos="5760"/>
        </w:tabs>
        <w:ind w:left="5760" w:hanging="360"/>
      </w:pPr>
    </w:lvl>
    <w:lvl w:ilvl="8" w:tplc="B6822EF4">
      <w:start w:val="1"/>
      <w:numFmt w:val="decimal"/>
      <w:lvlText w:val="%9."/>
      <w:lvlJc w:val="left"/>
      <w:pPr>
        <w:tabs>
          <w:tab w:val="num" w:pos="6480"/>
        </w:tabs>
        <w:ind w:left="6480" w:hanging="360"/>
      </w:pPr>
    </w:lvl>
  </w:abstractNum>
  <w:abstractNum w:abstractNumId="9">
    <w:nsid w:val="13803CE1"/>
    <w:multiLevelType w:val="hybridMultilevel"/>
    <w:tmpl w:val="9B7C679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0">
    <w:nsid w:val="16591C3E"/>
    <w:multiLevelType w:val="hybridMultilevel"/>
    <w:tmpl w:val="65607D34"/>
    <w:lvl w:ilvl="0" w:tplc="C5E8CA32">
      <w:start w:val="1"/>
      <w:numFmt w:val="bullet"/>
      <w:lvlText w:val="•"/>
      <w:lvlJc w:val="left"/>
      <w:pPr>
        <w:tabs>
          <w:tab w:val="num" w:pos="720"/>
        </w:tabs>
        <w:ind w:left="720" w:hanging="360"/>
      </w:pPr>
      <w:rPr>
        <w:rFonts w:ascii="Arial" w:hAnsi="Arial" w:cs="Times New Roman" w:hint="default"/>
      </w:rPr>
    </w:lvl>
    <w:lvl w:ilvl="1" w:tplc="92264DDC">
      <w:start w:val="1"/>
      <w:numFmt w:val="bullet"/>
      <w:lvlText w:val="•"/>
      <w:lvlJc w:val="left"/>
      <w:pPr>
        <w:tabs>
          <w:tab w:val="num" w:pos="1440"/>
        </w:tabs>
        <w:ind w:left="1440" w:hanging="360"/>
      </w:pPr>
      <w:rPr>
        <w:rFonts w:ascii="Arial" w:hAnsi="Arial" w:cs="Times New Roman" w:hint="default"/>
      </w:rPr>
    </w:lvl>
    <w:lvl w:ilvl="2" w:tplc="6EDEC97C">
      <w:start w:val="1"/>
      <w:numFmt w:val="bullet"/>
      <w:lvlText w:val="•"/>
      <w:lvlJc w:val="left"/>
      <w:pPr>
        <w:tabs>
          <w:tab w:val="num" w:pos="2160"/>
        </w:tabs>
        <w:ind w:left="2160" w:hanging="360"/>
      </w:pPr>
      <w:rPr>
        <w:rFonts w:ascii="Arial" w:hAnsi="Arial" w:cs="Times New Roman" w:hint="default"/>
      </w:rPr>
    </w:lvl>
    <w:lvl w:ilvl="3" w:tplc="4BF2FA14">
      <w:start w:val="1"/>
      <w:numFmt w:val="bullet"/>
      <w:lvlText w:val="•"/>
      <w:lvlJc w:val="left"/>
      <w:pPr>
        <w:tabs>
          <w:tab w:val="num" w:pos="2880"/>
        </w:tabs>
        <w:ind w:left="2880" w:hanging="360"/>
      </w:pPr>
      <w:rPr>
        <w:rFonts w:ascii="Arial" w:hAnsi="Arial" w:cs="Times New Roman" w:hint="default"/>
      </w:rPr>
    </w:lvl>
    <w:lvl w:ilvl="4" w:tplc="5630C25C">
      <w:start w:val="1"/>
      <w:numFmt w:val="bullet"/>
      <w:lvlText w:val="•"/>
      <w:lvlJc w:val="left"/>
      <w:pPr>
        <w:tabs>
          <w:tab w:val="num" w:pos="3600"/>
        </w:tabs>
        <w:ind w:left="3600" w:hanging="360"/>
      </w:pPr>
      <w:rPr>
        <w:rFonts w:ascii="Arial" w:hAnsi="Arial" w:cs="Times New Roman" w:hint="default"/>
      </w:rPr>
    </w:lvl>
    <w:lvl w:ilvl="5" w:tplc="D1961EDE">
      <w:start w:val="1"/>
      <w:numFmt w:val="bullet"/>
      <w:lvlText w:val="•"/>
      <w:lvlJc w:val="left"/>
      <w:pPr>
        <w:tabs>
          <w:tab w:val="num" w:pos="4320"/>
        </w:tabs>
        <w:ind w:left="4320" w:hanging="360"/>
      </w:pPr>
      <w:rPr>
        <w:rFonts w:ascii="Arial" w:hAnsi="Arial" w:cs="Times New Roman" w:hint="default"/>
      </w:rPr>
    </w:lvl>
    <w:lvl w:ilvl="6" w:tplc="6D1097FA">
      <w:start w:val="1"/>
      <w:numFmt w:val="bullet"/>
      <w:lvlText w:val="•"/>
      <w:lvlJc w:val="left"/>
      <w:pPr>
        <w:tabs>
          <w:tab w:val="num" w:pos="5040"/>
        </w:tabs>
        <w:ind w:left="5040" w:hanging="360"/>
      </w:pPr>
      <w:rPr>
        <w:rFonts w:ascii="Arial" w:hAnsi="Arial" w:cs="Times New Roman" w:hint="default"/>
      </w:rPr>
    </w:lvl>
    <w:lvl w:ilvl="7" w:tplc="C86A23AE">
      <w:start w:val="1"/>
      <w:numFmt w:val="bullet"/>
      <w:lvlText w:val="•"/>
      <w:lvlJc w:val="left"/>
      <w:pPr>
        <w:tabs>
          <w:tab w:val="num" w:pos="5760"/>
        </w:tabs>
        <w:ind w:left="5760" w:hanging="360"/>
      </w:pPr>
      <w:rPr>
        <w:rFonts w:ascii="Arial" w:hAnsi="Arial" w:cs="Times New Roman" w:hint="default"/>
      </w:rPr>
    </w:lvl>
    <w:lvl w:ilvl="8" w:tplc="338CE708">
      <w:start w:val="1"/>
      <w:numFmt w:val="bullet"/>
      <w:lvlText w:val="•"/>
      <w:lvlJc w:val="left"/>
      <w:pPr>
        <w:tabs>
          <w:tab w:val="num" w:pos="6480"/>
        </w:tabs>
        <w:ind w:left="6480" w:hanging="360"/>
      </w:pPr>
      <w:rPr>
        <w:rFonts w:ascii="Arial" w:hAnsi="Arial" w:cs="Times New Roman" w:hint="default"/>
      </w:rPr>
    </w:lvl>
  </w:abstractNum>
  <w:abstractNum w:abstractNumId="11">
    <w:nsid w:val="1D946A62"/>
    <w:multiLevelType w:val="hybridMultilevel"/>
    <w:tmpl w:val="E69EC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F0737B"/>
    <w:multiLevelType w:val="multilevel"/>
    <w:tmpl w:val="2F02A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2583EEE"/>
    <w:multiLevelType w:val="hybridMultilevel"/>
    <w:tmpl w:val="E8244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DF082C"/>
    <w:multiLevelType w:val="multilevel"/>
    <w:tmpl w:val="84785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35B0B0B"/>
    <w:multiLevelType w:val="hybridMultilevel"/>
    <w:tmpl w:val="8F7055D2"/>
    <w:lvl w:ilvl="0" w:tplc="1C09000B">
      <w:start w:val="1"/>
      <w:numFmt w:val="bullet"/>
      <w:lvlText w:val=""/>
      <w:lvlJc w:val="left"/>
      <w:pPr>
        <w:tabs>
          <w:tab w:val="num" w:pos="720"/>
        </w:tabs>
        <w:ind w:left="720" w:hanging="360"/>
      </w:pPr>
      <w:rPr>
        <w:rFonts w:ascii="Wingdings" w:hAnsi="Wingdings" w:hint="default"/>
      </w:rPr>
    </w:lvl>
    <w:lvl w:ilvl="1" w:tplc="1C090003">
      <w:start w:val="1"/>
      <w:numFmt w:val="bullet"/>
      <w:lvlText w:val="o"/>
      <w:lvlJc w:val="left"/>
      <w:pPr>
        <w:tabs>
          <w:tab w:val="num" w:pos="1440"/>
        </w:tabs>
        <w:ind w:left="1440" w:hanging="360"/>
      </w:pPr>
      <w:rPr>
        <w:rFonts w:ascii="Courier New" w:hAnsi="Courier New" w:cs="Courier New" w:hint="default"/>
      </w:rPr>
    </w:lvl>
    <w:lvl w:ilvl="2" w:tplc="1C090005">
      <w:start w:val="1"/>
      <w:numFmt w:val="bullet"/>
      <w:lvlText w:val=""/>
      <w:lvlJc w:val="left"/>
      <w:pPr>
        <w:tabs>
          <w:tab w:val="num" w:pos="2160"/>
        </w:tabs>
        <w:ind w:left="2160" w:hanging="360"/>
      </w:pPr>
      <w:rPr>
        <w:rFonts w:ascii="Wingdings" w:hAnsi="Wingdings" w:hint="default"/>
      </w:rPr>
    </w:lvl>
    <w:lvl w:ilvl="3" w:tplc="1C090001">
      <w:start w:val="1"/>
      <w:numFmt w:val="bullet"/>
      <w:lvlText w:val=""/>
      <w:lvlJc w:val="left"/>
      <w:pPr>
        <w:tabs>
          <w:tab w:val="num" w:pos="2880"/>
        </w:tabs>
        <w:ind w:left="2880" w:hanging="360"/>
      </w:pPr>
      <w:rPr>
        <w:rFonts w:ascii="Symbol" w:hAnsi="Symbol" w:hint="default"/>
      </w:rPr>
    </w:lvl>
    <w:lvl w:ilvl="4" w:tplc="1C090003">
      <w:start w:val="1"/>
      <w:numFmt w:val="bullet"/>
      <w:lvlText w:val="o"/>
      <w:lvlJc w:val="left"/>
      <w:pPr>
        <w:tabs>
          <w:tab w:val="num" w:pos="3600"/>
        </w:tabs>
        <w:ind w:left="3600" w:hanging="360"/>
      </w:pPr>
      <w:rPr>
        <w:rFonts w:ascii="Courier New" w:hAnsi="Courier New" w:cs="Courier New" w:hint="default"/>
      </w:rPr>
    </w:lvl>
    <w:lvl w:ilvl="5" w:tplc="1C090005">
      <w:start w:val="1"/>
      <w:numFmt w:val="bullet"/>
      <w:lvlText w:val=""/>
      <w:lvlJc w:val="left"/>
      <w:pPr>
        <w:tabs>
          <w:tab w:val="num" w:pos="4320"/>
        </w:tabs>
        <w:ind w:left="4320" w:hanging="360"/>
      </w:pPr>
      <w:rPr>
        <w:rFonts w:ascii="Wingdings" w:hAnsi="Wingdings" w:hint="default"/>
      </w:rPr>
    </w:lvl>
    <w:lvl w:ilvl="6" w:tplc="1C090001">
      <w:start w:val="1"/>
      <w:numFmt w:val="bullet"/>
      <w:lvlText w:val=""/>
      <w:lvlJc w:val="left"/>
      <w:pPr>
        <w:tabs>
          <w:tab w:val="num" w:pos="5040"/>
        </w:tabs>
        <w:ind w:left="5040" w:hanging="360"/>
      </w:pPr>
      <w:rPr>
        <w:rFonts w:ascii="Symbol" w:hAnsi="Symbol" w:hint="default"/>
      </w:rPr>
    </w:lvl>
    <w:lvl w:ilvl="7" w:tplc="1C090003">
      <w:start w:val="1"/>
      <w:numFmt w:val="bullet"/>
      <w:lvlText w:val="o"/>
      <w:lvlJc w:val="left"/>
      <w:pPr>
        <w:tabs>
          <w:tab w:val="num" w:pos="5760"/>
        </w:tabs>
        <w:ind w:left="5760" w:hanging="360"/>
      </w:pPr>
      <w:rPr>
        <w:rFonts w:ascii="Courier New" w:hAnsi="Courier New" w:cs="Courier New" w:hint="default"/>
      </w:rPr>
    </w:lvl>
    <w:lvl w:ilvl="8" w:tplc="1C090005">
      <w:start w:val="1"/>
      <w:numFmt w:val="bullet"/>
      <w:lvlText w:val=""/>
      <w:lvlJc w:val="left"/>
      <w:pPr>
        <w:tabs>
          <w:tab w:val="num" w:pos="6480"/>
        </w:tabs>
        <w:ind w:left="6480" w:hanging="360"/>
      </w:pPr>
      <w:rPr>
        <w:rFonts w:ascii="Wingdings" w:hAnsi="Wingdings" w:hint="default"/>
      </w:rPr>
    </w:lvl>
  </w:abstractNum>
  <w:abstractNum w:abstractNumId="16">
    <w:nsid w:val="260F4BC4"/>
    <w:multiLevelType w:val="hybridMultilevel"/>
    <w:tmpl w:val="5732759E"/>
    <w:lvl w:ilvl="0" w:tplc="A790B42E">
      <w:start w:val="1"/>
      <w:numFmt w:val="bullet"/>
      <w:lvlText w:val=""/>
      <w:lvlJc w:val="left"/>
      <w:pPr>
        <w:ind w:left="4755" w:hanging="360"/>
      </w:pPr>
      <w:rPr>
        <w:rFonts w:ascii="Wingdings" w:hAnsi="Wingdings" w:hint="default"/>
        <w:sz w:val="24"/>
      </w:rPr>
    </w:lvl>
    <w:lvl w:ilvl="1" w:tplc="04090003">
      <w:start w:val="1"/>
      <w:numFmt w:val="bullet"/>
      <w:lvlText w:val="o"/>
      <w:lvlJc w:val="left"/>
      <w:pPr>
        <w:ind w:left="5475" w:hanging="360"/>
      </w:pPr>
      <w:rPr>
        <w:rFonts w:ascii="Courier New" w:hAnsi="Courier New" w:cs="Courier New" w:hint="default"/>
      </w:rPr>
    </w:lvl>
    <w:lvl w:ilvl="2" w:tplc="04090005">
      <w:start w:val="1"/>
      <w:numFmt w:val="bullet"/>
      <w:lvlText w:val=""/>
      <w:lvlJc w:val="left"/>
      <w:pPr>
        <w:ind w:left="6195" w:hanging="360"/>
      </w:pPr>
      <w:rPr>
        <w:rFonts w:ascii="Wingdings" w:hAnsi="Wingdings" w:hint="default"/>
      </w:rPr>
    </w:lvl>
    <w:lvl w:ilvl="3" w:tplc="04090001">
      <w:start w:val="1"/>
      <w:numFmt w:val="bullet"/>
      <w:lvlText w:val=""/>
      <w:lvlJc w:val="left"/>
      <w:pPr>
        <w:ind w:left="6915" w:hanging="360"/>
      </w:pPr>
      <w:rPr>
        <w:rFonts w:ascii="Symbol" w:hAnsi="Symbol" w:hint="default"/>
      </w:rPr>
    </w:lvl>
    <w:lvl w:ilvl="4" w:tplc="04090003">
      <w:start w:val="1"/>
      <w:numFmt w:val="bullet"/>
      <w:lvlText w:val="o"/>
      <w:lvlJc w:val="left"/>
      <w:pPr>
        <w:ind w:left="7635" w:hanging="360"/>
      </w:pPr>
      <w:rPr>
        <w:rFonts w:ascii="Courier New" w:hAnsi="Courier New" w:cs="Courier New" w:hint="default"/>
      </w:rPr>
    </w:lvl>
    <w:lvl w:ilvl="5" w:tplc="04090005">
      <w:start w:val="1"/>
      <w:numFmt w:val="bullet"/>
      <w:lvlText w:val=""/>
      <w:lvlJc w:val="left"/>
      <w:pPr>
        <w:ind w:left="8355" w:hanging="360"/>
      </w:pPr>
      <w:rPr>
        <w:rFonts w:ascii="Wingdings" w:hAnsi="Wingdings" w:hint="default"/>
      </w:rPr>
    </w:lvl>
    <w:lvl w:ilvl="6" w:tplc="04090001">
      <w:start w:val="1"/>
      <w:numFmt w:val="bullet"/>
      <w:lvlText w:val=""/>
      <w:lvlJc w:val="left"/>
      <w:pPr>
        <w:ind w:left="9075" w:hanging="360"/>
      </w:pPr>
      <w:rPr>
        <w:rFonts w:ascii="Symbol" w:hAnsi="Symbol" w:hint="default"/>
      </w:rPr>
    </w:lvl>
    <w:lvl w:ilvl="7" w:tplc="04090003">
      <w:start w:val="1"/>
      <w:numFmt w:val="bullet"/>
      <w:lvlText w:val="o"/>
      <w:lvlJc w:val="left"/>
      <w:pPr>
        <w:ind w:left="9795" w:hanging="360"/>
      </w:pPr>
      <w:rPr>
        <w:rFonts w:ascii="Courier New" w:hAnsi="Courier New" w:cs="Courier New" w:hint="default"/>
      </w:rPr>
    </w:lvl>
    <w:lvl w:ilvl="8" w:tplc="04090005">
      <w:start w:val="1"/>
      <w:numFmt w:val="bullet"/>
      <w:lvlText w:val=""/>
      <w:lvlJc w:val="left"/>
      <w:pPr>
        <w:ind w:left="10515" w:hanging="360"/>
      </w:pPr>
      <w:rPr>
        <w:rFonts w:ascii="Wingdings" w:hAnsi="Wingdings" w:hint="default"/>
      </w:rPr>
    </w:lvl>
  </w:abstractNum>
  <w:abstractNum w:abstractNumId="17">
    <w:nsid w:val="2C0D33E2"/>
    <w:multiLevelType w:val="multilevel"/>
    <w:tmpl w:val="5082E1E8"/>
    <w:lvl w:ilvl="0">
      <w:start w:val="1"/>
      <w:numFmt w:val="decimal"/>
      <w:lvlText w:val="%1."/>
      <w:lvlJc w:val="left"/>
      <w:pPr>
        <w:ind w:left="720" w:hanging="360"/>
      </w:pPr>
    </w:lvl>
    <w:lvl w:ilvl="1">
      <w:start w:val="2"/>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18">
    <w:nsid w:val="3013022A"/>
    <w:multiLevelType w:val="hybridMultilevel"/>
    <w:tmpl w:val="178845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9">
    <w:nsid w:val="31A83345"/>
    <w:multiLevelType w:val="multilevel"/>
    <w:tmpl w:val="3A2AB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nsid w:val="34891F87"/>
    <w:multiLevelType w:val="hybridMultilevel"/>
    <w:tmpl w:val="57966688"/>
    <w:lvl w:ilvl="0" w:tplc="E2487B36">
      <w:start w:val="1"/>
      <w:numFmt w:val="bullet"/>
      <w:lvlText w:val=""/>
      <w:lvlJc w:val="left"/>
      <w:pPr>
        <w:tabs>
          <w:tab w:val="num" w:pos="720"/>
        </w:tabs>
        <w:ind w:left="720" w:hanging="360"/>
      </w:pPr>
      <w:rPr>
        <w:rFonts w:ascii="Wingdings" w:hAnsi="Wingdings" w:hint="default"/>
      </w:rPr>
    </w:lvl>
    <w:lvl w:ilvl="1" w:tplc="39444D9C">
      <w:start w:val="1"/>
      <w:numFmt w:val="bullet"/>
      <w:lvlText w:val=""/>
      <w:lvlJc w:val="left"/>
      <w:pPr>
        <w:tabs>
          <w:tab w:val="num" w:pos="1440"/>
        </w:tabs>
        <w:ind w:left="1440" w:hanging="360"/>
      </w:pPr>
      <w:rPr>
        <w:rFonts w:ascii="Wingdings" w:hAnsi="Wingdings" w:hint="default"/>
      </w:rPr>
    </w:lvl>
    <w:lvl w:ilvl="2" w:tplc="B8541FC6">
      <w:start w:val="1"/>
      <w:numFmt w:val="bullet"/>
      <w:lvlText w:val=""/>
      <w:lvlJc w:val="left"/>
      <w:pPr>
        <w:tabs>
          <w:tab w:val="num" w:pos="2160"/>
        </w:tabs>
        <w:ind w:left="2160" w:hanging="360"/>
      </w:pPr>
      <w:rPr>
        <w:rFonts w:ascii="Wingdings" w:hAnsi="Wingdings" w:hint="default"/>
      </w:rPr>
    </w:lvl>
    <w:lvl w:ilvl="3" w:tplc="479A6AF6">
      <w:start w:val="1"/>
      <w:numFmt w:val="bullet"/>
      <w:lvlText w:val=""/>
      <w:lvlJc w:val="left"/>
      <w:pPr>
        <w:tabs>
          <w:tab w:val="num" w:pos="2880"/>
        </w:tabs>
        <w:ind w:left="2880" w:hanging="360"/>
      </w:pPr>
      <w:rPr>
        <w:rFonts w:ascii="Wingdings" w:hAnsi="Wingdings" w:hint="default"/>
      </w:rPr>
    </w:lvl>
    <w:lvl w:ilvl="4" w:tplc="EDC0867E">
      <w:start w:val="1"/>
      <w:numFmt w:val="bullet"/>
      <w:lvlText w:val=""/>
      <w:lvlJc w:val="left"/>
      <w:pPr>
        <w:tabs>
          <w:tab w:val="num" w:pos="3600"/>
        </w:tabs>
        <w:ind w:left="3600" w:hanging="360"/>
      </w:pPr>
      <w:rPr>
        <w:rFonts w:ascii="Wingdings" w:hAnsi="Wingdings" w:hint="default"/>
      </w:rPr>
    </w:lvl>
    <w:lvl w:ilvl="5" w:tplc="172435FE">
      <w:start w:val="1"/>
      <w:numFmt w:val="bullet"/>
      <w:lvlText w:val=""/>
      <w:lvlJc w:val="left"/>
      <w:pPr>
        <w:tabs>
          <w:tab w:val="num" w:pos="4320"/>
        </w:tabs>
        <w:ind w:left="4320" w:hanging="360"/>
      </w:pPr>
      <w:rPr>
        <w:rFonts w:ascii="Wingdings" w:hAnsi="Wingdings" w:hint="default"/>
      </w:rPr>
    </w:lvl>
    <w:lvl w:ilvl="6" w:tplc="CA6C2B0C">
      <w:start w:val="1"/>
      <w:numFmt w:val="bullet"/>
      <w:lvlText w:val=""/>
      <w:lvlJc w:val="left"/>
      <w:pPr>
        <w:tabs>
          <w:tab w:val="num" w:pos="5040"/>
        </w:tabs>
        <w:ind w:left="5040" w:hanging="360"/>
      </w:pPr>
      <w:rPr>
        <w:rFonts w:ascii="Wingdings" w:hAnsi="Wingdings" w:hint="default"/>
      </w:rPr>
    </w:lvl>
    <w:lvl w:ilvl="7" w:tplc="F7FC343E">
      <w:start w:val="1"/>
      <w:numFmt w:val="bullet"/>
      <w:lvlText w:val=""/>
      <w:lvlJc w:val="left"/>
      <w:pPr>
        <w:tabs>
          <w:tab w:val="num" w:pos="5760"/>
        </w:tabs>
        <w:ind w:left="5760" w:hanging="360"/>
      </w:pPr>
      <w:rPr>
        <w:rFonts w:ascii="Wingdings" w:hAnsi="Wingdings" w:hint="default"/>
      </w:rPr>
    </w:lvl>
    <w:lvl w:ilvl="8" w:tplc="7F0C5A48">
      <w:start w:val="1"/>
      <w:numFmt w:val="bullet"/>
      <w:lvlText w:val=""/>
      <w:lvlJc w:val="left"/>
      <w:pPr>
        <w:tabs>
          <w:tab w:val="num" w:pos="6480"/>
        </w:tabs>
        <w:ind w:left="6480" w:hanging="360"/>
      </w:pPr>
      <w:rPr>
        <w:rFonts w:ascii="Wingdings" w:hAnsi="Wingdings" w:hint="default"/>
      </w:rPr>
    </w:lvl>
  </w:abstractNum>
  <w:abstractNum w:abstractNumId="21">
    <w:nsid w:val="36EB220F"/>
    <w:multiLevelType w:val="hybridMultilevel"/>
    <w:tmpl w:val="BF06E552"/>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3C695420"/>
    <w:multiLevelType w:val="hybridMultilevel"/>
    <w:tmpl w:val="0CDA8406"/>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23">
    <w:nsid w:val="43EA325F"/>
    <w:multiLevelType w:val="multilevel"/>
    <w:tmpl w:val="3E98A19A"/>
    <w:lvl w:ilvl="0">
      <w:start w:val="2"/>
      <w:numFmt w:val="decimal"/>
      <w:lvlText w:val="%1"/>
      <w:lvlJc w:val="left"/>
      <w:pPr>
        <w:ind w:left="360" w:hanging="360"/>
      </w:pPr>
      <w:rPr>
        <w:rFonts w:hint="default"/>
        <w:b/>
        <w:sz w:val="24"/>
      </w:rPr>
    </w:lvl>
    <w:lvl w:ilvl="1">
      <w:start w:val="4"/>
      <w:numFmt w:val="decimal"/>
      <w:lvlText w:val="%1.%2"/>
      <w:lvlJc w:val="left"/>
      <w:pPr>
        <w:ind w:left="720" w:hanging="720"/>
      </w:pPr>
      <w:rPr>
        <w:rFonts w:hint="default"/>
        <w:b/>
        <w:sz w:val="24"/>
      </w:rPr>
    </w:lvl>
    <w:lvl w:ilvl="2">
      <w:start w:val="1"/>
      <w:numFmt w:val="decimal"/>
      <w:lvlText w:val="%1.%2.%3"/>
      <w:lvlJc w:val="left"/>
      <w:pPr>
        <w:ind w:left="1080" w:hanging="1080"/>
      </w:pPr>
      <w:rPr>
        <w:rFonts w:hint="default"/>
        <w:b/>
        <w:sz w:val="24"/>
      </w:rPr>
    </w:lvl>
    <w:lvl w:ilvl="3">
      <w:start w:val="1"/>
      <w:numFmt w:val="decimal"/>
      <w:lvlText w:val="%1.%2.%3.%4"/>
      <w:lvlJc w:val="left"/>
      <w:pPr>
        <w:ind w:left="1440" w:hanging="1440"/>
      </w:pPr>
      <w:rPr>
        <w:rFonts w:hint="default"/>
        <w:b/>
        <w:sz w:val="24"/>
      </w:rPr>
    </w:lvl>
    <w:lvl w:ilvl="4">
      <w:start w:val="1"/>
      <w:numFmt w:val="decimal"/>
      <w:lvlText w:val="%1.%2.%3.%4.%5"/>
      <w:lvlJc w:val="left"/>
      <w:pPr>
        <w:ind w:left="1800" w:hanging="1800"/>
      </w:pPr>
      <w:rPr>
        <w:rFonts w:hint="default"/>
        <w:b/>
        <w:sz w:val="24"/>
      </w:rPr>
    </w:lvl>
    <w:lvl w:ilvl="5">
      <w:start w:val="1"/>
      <w:numFmt w:val="decimal"/>
      <w:lvlText w:val="%1.%2.%3.%4.%5.%6"/>
      <w:lvlJc w:val="left"/>
      <w:pPr>
        <w:ind w:left="2160" w:hanging="2160"/>
      </w:pPr>
      <w:rPr>
        <w:rFonts w:hint="default"/>
        <w:b/>
        <w:sz w:val="24"/>
      </w:rPr>
    </w:lvl>
    <w:lvl w:ilvl="6">
      <w:start w:val="1"/>
      <w:numFmt w:val="decimal"/>
      <w:lvlText w:val="%1.%2.%3.%4.%5.%6.%7"/>
      <w:lvlJc w:val="left"/>
      <w:pPr>
        <w:ind w:left="2520" w:hanging="2520"/>
      </w:pPr>
      <w:rPr>
        <w:rFonts w:hint="default"/>
        <w:b/>
        <w:sz w:val="24"/>
      </w:rPr>
    </w:lvl>
    <w:lvl w:ilvl="7">
      <w:start w:val="1"/>
      <w:numFmt w:val="decimal"/>
      <w:lvlText w:val="%1.%2.%3.%4.%5.%6.%7.%8"/>
      <w:lvlJc w:val="left"/>
      <w:pPr>
        <w:ind w:left="2880" w:hanging="2880"/>
      </w:pPr>
      <w:rPr>
        <w:rFonts w:hint="default"/>
        <w:b/>
        <w:sz w:val="24"/>
      </w:rPr>
    </w:lvl>
    <w:lvl w:ilvl="8">
      <w:start w:val="1"/>
      <w:numFmt w:val="decimal"/>
      <w:lvlText w:val="%1.%2.%3.%4.%5.%6.%7.%8.%9"/>
      <w:lvlJc w:val="left"/>
      <w:pPr>
        <w:ind w:left="3240" w:hanging="3240"/>
      </w:pPr>
      <w:rPr>
        <w:rFonts w:hint="default"/>
        <w:b/>
        <w:sz w:val="24"/>
      </w:rPr>
    </w:lvl>
  </w:abstractNum>
  <w:abstractNum w:abstractNumId="24">
    <w:nsid w:val="45201F72"/>
    <w:multiLevelType w:val="hybridMultilevel"/>
    <w:tmpl w:val="A596EB80"/>
    <w:lvl w:ilvl="0" w:tplc="1B807468">
      <w:start w:val="1"/>
      <w:numFmt w:val="lowerRoman"/>
      <w:lvlText w:val="%1)"/>
      <w:lvlJc w:val="left"/>
      <w:pPr>
        <w:ind w:left="780" w:hanging="720"/>
      </w:pPr>
      <w:rPr>
        <w:b/>
        <w:bCs/>
        <w:i w:val="0"/>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start w:val="1"/>
      <w:numFmt w:val="decimal"/>
      <w:lvlText w:val="%4."/>
      <w:lvlJc w:val="left"/>
      <w:pPr>
        <w:ind w:left="2580" w:hanging="360"/>
      </w:pPr>
    </w:lvl>
    <w:lvl w:ilvl="4" w:tplc="04090019">
      <w:start w:val="1"/>
      <w:numFmt w:val="lowerLetter"/>
      <w:lvlText w:val="%5."/>
      <w:lvlJc w:val="left"/>
      <w:pPr>
        <w:ind w:left="3300" w:hanging="360"/>
      </w:pPr>
    </w:lvl>
    <w:lvl w:ilvl="5" w:tplc="0409001B">
      <w:start w:val="1"/>
      <w:numFmt w:val="lowerRoman"/>
      <w:lvlText w:val="%6."/>
      <w:lvlJc w:val="right"/>
      <w:pPr>
        <w:ind w:left="4020" w:hanging="180"/>
      </w:pPr>
    </w:lvl>
    <w:lvl w:ilvl="6" w:tplc="0409000F">
      <w:start w:val="1"/>
      <w:numFmt w:val="decimal"/>
      <w:lvlText w:val="%7."/>
      <w:lvlJc w:val="left"/>
      <w:pPr>
        <w:ind w:left="4740" w:hanging="360"/>
      </w:pPr>
    </w:lvl>
    <w:lvl w:ilvl="7" w:tplc="04090019">
      <w:start w:val="1"/>
      <w:numFmt w:val="lowerLetter"/>
      <w:lvlText w:val="%8."/>
      <w:lvlJc w:val="left"/>
      <w:pPr>
        <w:ind w:left="5460" w:hanging="360"/>
      </w:pPr>
    </w:lvl>
    <w:lvl w:ilvl="8" w:tplc="0409001B">
      <w:start w:val="1"/>
      <w:numFmt w:val="lowerRoman"/>
      <w:lvlText w:val="%9."/>
      <w:lvlJc w:val="right"/>
      <w:pPr>
        <w:ind w:left="6180" w:hanging="180"/>
      </w:pPr>
    </w:lvl>
  </w:abstractNum>
  <w:abstractNum w:abstractNumId="25">
    <w:nsid w:val="4B2B6FDA"/>
    <w:multiLevelType w:val="hybridMultilevel"/>
    <w:tmpl w:val="2E000200"/>
    <w:lvl w:ilvl="0" w:tplc="24541816">
      <w:numFmt w:val="decimal"/>
      <w:lvlText w:val=""/>
      <w:lvlJc w:val="left"/>
      <w:pPr>
        <w:tabs>
          <w:tab w:val="num" w:pos="450"/>
        </w:tabs>
        <w:ind w:left="450" w:hanging="360"/>
      </w:pPr>
      <w:rPr>
        <w:rFonts w:ascii="Symbol" w:hAnsi="Symbol" w:hint="default"/>
        <w:sz w:val="20"/>
      </w:rPr>
    </w:lvl>
    <w:lvl w:ilvl="1" w:tplc="83D64CB6">
      <w:start w:val="1"/>
      <w:numFmt w:val="decimal"/>
      <w:lvlText w:val="%2."/>
      <w:lvlJc w:val="left"/>
      <w:pPr>
        <w:tabs>
          <w:tab w:val="num" w:pos="1440"/>
        </w:tabs>
        <w:ind w:left="1440" w:hanging="360"/>
      </w:pPr>
    </w:lvl>
    <w:lvl w:ilvl="2" w:tplc="379848AE">
      <w:start w:val="1"/>
      <w:numFmt w:val="decimal"/>
      <w:lvlText w:val="%3."/>
      <w:lvlJc w:val="left"/>
      <w:pPr>
        <w:tabs>
          <w:tab w:val="num" w:pos="2160"/>
        </w:tabs>
        <w:ind w:left="2160" w:hanging="360"/>
      </w:pPr>
    </w:lvl>
    <w:lvl w:ilvl="3" w:tplc="B134B49C">
      <w:start w:val="1"/>
      <w:numFmt w:val="decimal"/>
      <w:lvlText w:val="%4."/>
      <w:lvlJc w:val="left"/>
      <w:pPr>
        <w:tabs>
          <w:tab w:val="num" w:pos="2880"/>
        </w:tabs>
        <w:ind w:left="2880" w:hanging="360"/>
      </w:pPr>
    </w:lvl>
    <w:lvl w:ilvl="4" w:tplc="6D0E15B8">
      <w:start w:val="1"/>
      <w:numFmt w:val="decimal"/>
      <w:lvlText w:val="%5."/>
      <w:lvlJc w:val="left"/>
      <w:pPr>
        <w:tabs>
          <w:tab w:val="num" w:pos="3600"/>
        </w:tabs>
        <w:ind w:left="3600" w:hanging="360"/>
      </w:pPr>
    </w:lvl>
    <w:lvl w:ilvl="5" w:tplc="AB7666CC">
      <w:start w:val="1"/>
      <w:numFmt w:val="decimal"/>
      <w:lvlText w:val="%6."/>
      <w:lvlJc w:val="left"/>
      <w:pPr>
        <w:tabs>
          <w:tab w:val="num" w:pos="4320"/>
        </w:tabs>
        <w:ind w:left="4320" w:hanging="360"/>
      </w:pPr>
    </w:lvl>
    <w:lvl w:ilvl="6" w:tplc="28221DBC">
      <w:start w:val="1"/>
      <w:numFmt w:val="decimal"/>
      <w:lvlText w:val="%7."/>
      <w:lvlJc w:val="left"/>
      <w:pPr>
        <w:tabs>
          <w:tab w:val="num" w:pos="5040"/>
        </w:tabs>
        <w:ind w:left="5040" w:hanging="360"/>
      </w:pPr>
    </w:lvl>
    <w:lvl w:ilvl="7" w:tplc="2C680E66">
      <w:start w:val="1"/>
      <w:numFmt w:val="decimal"/>
      <w:lvlText w:val="%8."/>
      <w:lvlJc w:val="left"/>
      <w:pPr>
        <w:tabs>
          <w:tab w:val="num" w:pos="5760"/>
        </w:tabs>
        <w:ind w:left="5760" w:hanging="360"/>
      </w:pPr>
    </w:lvl>
    <w:lvl w:ilvl="8" w:tplc="B36A9A3A">
      <w:start w:val="1"/>
      <w:numFmt w:val="decimal"/>
      <w:lvlText w:val="%9."/>
      <w:lvlJc w:val="left"/>
      <w:pPr>
        <w:tabs>
          <w:tab w:val="num" w:pos="6480"/>
        </w:tabs>
        <w:ind w:left="6480" w:hanging="360"/>
      </w:pPr>
    </w:lvl>
  </w:abstractNum>
  <w:abstractNum w:abstractNumId="26">
    <w:nsid w:val="4DB6082A"/>
    <w:multiLevelType w:val="multilevel"/>
    <w:tmpl w:val="5D3650A0"/>
    <w:lvl w:ilvl="0">
      <w:start w:val="1"/>
      <w:numFmt w:val="decimal"/>
      <w:lvlText w:val="%1."/>
      <w:lvlJc w:val="left"/>
      <w:pPr>
        <w:ind w:left="720" w:hanging="360"/>
      </w:pPr>
      <w:rPr>
        <w:b/>
        <w:bCs/>
        <w:sz w:val="28"/>
        <w:szCs w:val="28"/>
      </w:rPr>
    </w:lvl>
    <w:lvl w:ilvl="1">
      <w:start w:val="2"/>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7">
    <w:nsid w:val="519E6798"/>
    <w:multiLevelType w:val="hybridMultilevel"/>
    <w:tmpl w:val="6DEEA2E0"/>
    <w:lvl w:ilvl="0" w:tplc="ECE002CC">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53F93332"/>
    <w:multiLevelType w:val="hybridMultilevel"/>
    <w:tmpl w:val="77FA1072"/>
    <w:lvl w:ilvl="0" w:tplc="0409000B">
      <w:numFmt w:val="decimal"/>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557E040A"/>
    <w:multiLevelType w:val="hybridMultilevel"/>
    <w:tmpl w:val="5E3804C6"/>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5CC49DE"/>
    <w:multiLevelType w:val="hybridMultilevel"/>
    <w:tmpl w:val="FE6873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5D927109"/>
    <w:multiLevelType w:val="hybridMultilevel"/>
    <w:tmpl w:val="AC3E4C6E"/>
    <w:lvl w:ilvl="0" w:tplc="04090001">
      <w:numFmt w:val="decimal"/>
      <w:lvlText w:val=""/>
      <w:lvlJc w:val="left"/>
      <w:pPr>
        <w:ind w:left="45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2">
    <w:nsid w:val="5E9D0923"/>
    <w:multiLevelType w:val="hybridMultilevel"/>
    <w:tmpl w:val="D9A899E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5EE71FA6"/>
    <w:multiLevelType w:val="hybridMultilevel"/>
    <w:tmpl w:val="DAE8B968"/>
    <w:lvl w:ilvl="0" w:tplc="7CC4EECA">
      <w:start w:val="1"/>
      <w:numFmt w:val="bullet"/>
      <w:lvlText w:val="•"/>
      <w:lvlJc w:val="left"/>
      <w:pPr>
        <w:tabs>
          <w:tab w:val="num" w:pos="720"/>
        </w:tabs>
        <w:ind w:left="720" w:hanging="360"/>
      </w:pPr>
      <w:rPr>
        <w:rFonts w:ascii="Arial" w:hAnsi="Arial" w:cs="Times New Roman" w:hint="default"/>
      </w:rPr>
    </w:lvl>
    <w:lvl w:ilvl="1" w:tplc="78A836A0">
      <w:start w:val="1"/>
      <w:numFmt w:val="bullet"/>
      <w:lvlText w:val="•"/>
      <w:lvlJc w:val="left"/>
      <w:pPr>
        <w:tabs>
          <w:tab w:val="num" w:pos="1440"/>
        </w:tabs>
        <w:ind w:left="1440" w:hanging="360"/>
      </w:pPr>
      <w:rPr>
        <w:rFonts w:ascii="Arial" w:hAnsi="Arial" w:cs="Times New Roman" w:hint="default"/>
      </w:rPr>
    </w:lvl>
    <w:lvl w:ilvl="2" w:tplc="0FBAD066">
      <w:start w:val="1"/>
      <w:numFmt w:val="bullet"/>
      <w:lvlText w:val="•"/>
      <w:lvlJc w:val="left"/>
      <w:pPr>
        <w:tabs>
          <w:tab w:val="num" w:pos="2160"/>
        </w:tabs>
        <w:ind w:left="2160" w:hanging="360"/>
      </w:pPr>
      <w:rPr>
        <w:rFonts w:ascii="Arial" w:hAnsi="Arial" w:cs="Times New Roman" w:hint="default"/>
      </w:rPr>
    </w:lvl>
    <w:lvl w:ilvl="3" w:tplc="65CE29B6">
      <w:start w:val="1"/>
      <w:numFmt w:val="bullet"/>
      <w:lvlText w:val="•"/>
      <w:lvlJc w:val="left"/>
      <w:pPr>
        <w:tabs>
          <w:tab w:val="num" w:pos="2880"/>
        </w:tabs>
        <w:ind w:left="2880" w:hanging="360"/>
      </w:pPr>
      <w:rPr>
        <w:rFonts w:ascii="Arial" w:hAnsi="Arial" w:cs="Times New Roman" w:hint="default"/>
      </w:rPr>
    </w:lvl>
    <w:lvl w:ilvl="4" w:tplc="AC582DC2">
      <w:start w:val="1"/>
      <w:numFmt w:val="bullet"/>
      <w:lvlText w:val="•"/>
      <w:lvlJc w:val="left"/>
      <w:pPr>
        <w:tabs>
          <w:tab w:val="num" w:pos="3600"/>
        </w:tabs>
        <w:ind w:left="3600" w:hanging="360"/>
      </w:pPr>
      <w:rPr>
        <w:rFonts w:ascii="Arial" w:hAnsi="Arial" w:cs="Times New Roman" w:hint="default"/>
      </w:rPr>
    </w:lvl>
    <w:lvl w:ilvl="5" w:tplc="F70C4386">
      <w:start w:val="1"/>
      <w:numFmt w:val="bullet"/>
      <w:lvlText w:val="•"/>
      <w:lvlJc w:val="left"/>
      <w:pPr>
        <w:tabs>
          <w:tab w:val="num" w:pos="4320"/>
        </w:tabs>
        <w:ind w:left="4320" w:hanging="360"/>
      </w:pPr>
      <w:rPr>
        <w:rFonts w:ascii="Arial" w:hAnsi="Arial" w:cs="Times New Roman" w:hint="default"/>
      </w:rPr>
    </w:lvl>
    <w:lvl w:ilvl="6" w:tplc="BB58B1C6">
      <w:start w:val="1"/>
      <w:numFmt w:val="bullet"/>
      <w:lvlText w:val="•"/>
      <w:lvlJc w:val="left"/>
      <w:pPr>
        <w:tabs>
          <w:tab w:val="num" w:pos="5040"/>
        </w:tabs>
        <w:ind w:left="5040" w:hanging="360"/>
      </w:pPr>
      <w:rPr>
        <w:rFonts w:ascii="Arial" w:hAnsi="Arial" w:cs="Times New Roman" w:hint="default"/>
      </w:rPr>
    </w:lvl>
    <w:lvl w:ilvl="7" w:tplc="6DFE2544">
      <w:start w:val="1"/>
      <w:numFmt w:val="bullet"/>
      <w:lvlText w:val="•"/>
      <w:lvlJc w:val="left"/>
      <w:pPr>
        <w:tabs>
          <w:tab w:val="num" w:pos="5760"/>
        </w:tabs>
        <w:ind w:left="5760" w:hanging="360"/>
      </w:pPr>
      <w:rPr>
        <w:rFonts w:ascii="Arial" w:hAnsi="Arial" w:cs="Times New Roman" w:hint="default"/>
      </w:rPr>
    </w:lvl>
    <w:lvl w:ilvl="8" w:tplc="10E80006">
      <w:start w:val="1"/>
      <w:numFmt w:val="bullet"/>
      <w:lvlText w:val="•"/>
      <w:lvlJc w:val="left"/>
      <w:pPr>
        <w:tabs>
          <w:tab w:val="num" w:pos="6480"/>
        </w:tabs>
        <w:ind w:left="6480" w:hanging="360"/>
      </w:pPr>
      <w:rPr>
        <w:rFonts w:ascii="Arial" w:hAnsi="Arial" w:cs="Times New Roman" w:hint="default"/>
      </w:rPr>
    </w:lvl>
  </w:abstractNum>
  <w:abstractNum w:abstractNumId="34">
    <w:nsid w:val="64851111"/>
    <w:multiLevelType w:val="hybridMultilevel"/>
    <w:tmpl w:val="22A6A6A4"/>
    <w:lvl w:ilvl="0" w:tplc="0409000B">
      <w:numFmt w:val="decimal"/>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35">
    <w:nsid w:val="64AD1EAF"/>
    <w:multiLevelType w:val="multilevel"/>
    <w:tmpl w:val="8B04941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6">
    <w:nsid w:val="6E5C19DB"/>
    <w:multiLevelType w:val="multilevel"/>
    <w:tmpl w:val="5644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1144FD5"/>
    <w:multiLevelType w:val="hybridMultilevel"/>
    <w:tmpl w:val="B198918A"/>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start w:val="1"/>
      <w:numFmt w:val="bullet"/>
      <w:lvlText w:val=""/>
      <w:lvlJc w:val="left"/>
      <w:pPr>
        <w:ind w:left="2940" w:hanging="360"/>
      </w:pPr>
      <w:rPr>
        <w:rFonts w:ascii="Wingdings" w:hAnsi="Wingdings" w:hint="default"/>
      </w:rPr>
    </w:lvl>
    <w:lvl w:ilvl="3" w:tplc="04090001">
      <w:start w:val="1"/>
      <w:numFmt w:val="bullet"/>
      <w:lvlText w:val=""/>
      <w:lvlJc w:val="left"/>
      <w:pPr>
        <w:ind w:left="3660" w:hanging="360"/>
      </w:pPr>
      <w:rPr>
        <w:rFonts w:ascii="Symbol" w:hAnsi="Symbol" w:hint="default"/>
      </w:rPr>
    </w:lvl>
    <w:lvl w:ilvl="4" w:tplc="04090003">
      <w:start w:val="1"/>
      <w:numFmt w:val="bullet"/>
      <w:lvlText w:val="o"/>
      <w:lvlJc w:val="left"/>
      <w:pPr>
        <w:ind w:left="4380" w:hanging="360"/>
      </w:pPr>
      <w:rPr>
        <w:rFonts w:ascii="Courier New" w:hAnsi="Courier New" w:cs="Courier New" w:hint="default"/>
      </w:rPr>
    </w:lvl>
    <w:lvl w:ilvl="5" w:tplc="04090005">
      <w:start w:val="1"/>
      <w:numFmt w:val="bullet"/>
      <w:lvlText w:val=""/>
      <w:lvlJc w:val="left"/>
      <w:pPr>
        <w:ind w:left="5100" w:hanging="360"/>
      </w:pPr>
      <w:rPr>
        <w:rFonts w:ascii="Wingdings" w:hAnsi="Wingdings" w:hint="default"/>
      </w:rPr>
    </w:lvl>
    <w:lvl w:ilvl="6" w:tplc="04090001">
      <w:start w:val="1"/>
      <w:numFmt w:val="bullet"/>
      <w:lvlText w:val=""/>
      <w:lvlJc w:val="left"/>
      <w:pPr>
        <w:ind w:left="5820" w:hanging="360"/>
      </w:pPr>
      <w:rPr>
        <w:rFonts w:ascii="Symbol" w:hAnsi="Symbol" w:hint="default"/>
      </w:rPr>
    </w:lvl>
    <w:lvl w:ilvl="7" w:tplc="04090003">
      <w:start w:val="1"/>
      <w:numFmt w:val="bullet"/>
      <w:lvlText w:val="o"/>
      <w:lvlJc w:val="left"/>
      <w:pPr>
        <w:ind w:left="6540" w:hanging="360"/>
      </w:pPr>
      <w:rPr>
        <w:rFonts w:ascii="Courier New" w:hAnsi="Courier New" w:cs="Courier New" w:hint="default"/>
      </w:rPr>
    </w:lvl>
    <w:lvl w:ilvl="8" w:tplc="04090005">
      <w:start w:val="1"/>
      <w:numFmt w:val="bullet"/>
      <w:lvlText w:val=""/>
      <w:lvlJc w:val="left"/>
      <w:pPr>
        <w:ind w:left="7260" w:hanging="360"/>
      </w:pPr>
      <w:rPr>
        <w:rFonts w:ascii="Wingdings" w:hAnsi="Wingdings" w:hint="default"/>
      </w:rPr>
    </w:lvl>
  </w:abstractNum>
  <w:abstractNum w:abstractNumId="38">
    <w:nsid w:val="72102843"/>
    <w:multiLevelType w:val="hybridMultilevel"/>
    <w:tmpl w:val="91EA44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9">
    <w:nsid w:val="734C0E8B"/>
    <w:multiLevelType w:val="hybridMultilevel"/>
    <w:tmpl w:val="6D06DD20"/>
    <w:lvl w:ilvl="0" w:tplc="0409000B">
      <w:start w:val="1"/>
      <w:numFmt w:val="bullet"/>
      <w:lvlText w:val=""/>
      <w:lvlJc w:val="left"/>
      <w:pPr>
        <w:ind w:left="45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40">
    <w:nsid w:val="7D784667"/>
    <w:multiLevelType w:val="hybridMultilevel"/>
    <w:tmpl w:val="258026B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nsid w:val="7F622294"/>
    <w:multiLevelType w:val="hybridMultilevel"/>
    <w:tmpl w:val="74428EE8"/>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num w:numId="1">
    <w:abstractNumId w:val="15"/>
  </w:num>
  <w:num w:numId="2">
    <w:abstractNumId w:val="6"/>
  </w:num>
  <w:num w:numId="3">
    <w:abstractNumId w:val="20"/>
  </w:num>
  <w:num w:numId="4">
    <w:abstractNumId w:val="27"/>
  </w:num>
  <w:num w:numId="5">
    <w:abstractNumId w:val="16"/>
  </w:num>
  <w:num w:numId="6">
    <w:abstractNumId w:val="38"/>
  </w:num>
  <w:num w:numId="7">
    <w:abstractNumId w:val="30"/>
  </w:num>
  <w:num w:numId="8">
    <w:abstractNumId w:val="10"/>
  </w:num>
  <w:num w:numId="9">
    <w:abstractNumId w:val="33"/>
  </w:num>
  <w:num w:numId="10">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
  </w:num>
  <w:num w:numId="15">
    <w:abstractNumId w:val="17"/>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40"/>
  </w:num>
  <w:num w:numId="18">
    <w:abstractNumId w:val="2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9"/>
  </w:num>
  <w:num w:numId="20">
    <w:abstractNumId w:val="21"/>
  </w:num>
  <w:num w:numId="21">
    <w:abstractNumId w:val="32"/>
  </w:num>
  <w:num w:numId="22">
    <w:abstractNumId w:val="35"/>
  </w:num>
  <w:num w:numId="23">
    <w:abstractNumId w:val="5"/>
  </w:num>
  <w:num w:numId="24">
    <w:abstractNumId w:val="34"/>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7"/>
  </w:num>
  <w:num w:numId="27">
    <w:abstractNumId w:val="4"/>
  </w:num>
  <w:num w:numId="28">
    <w:abstractNumId w:val="9"/>
  </w:num>
  <w:num w:numId="29">
    <w:abstractNumId w:val="22"/>
  </w:num>
  <w:num w:numId="30">
    <w:abstractNumId w:val="41"/>
  </w:num>
  <w:num w:numId="31">
    <w:abstractNumId w:val="8"/>
  </w:num>
  <w:num w:numId="32">
    <w:abstractNumId w:val="25"/>
  </w:num>
  <w:num w:numId="33">
    <w:abstractNumId w:val="31"/>
  </w:num>
  <w:num w:numId="34">
    <w:abstractNumId w:val="28"/>
  </w:num>
  <w:num w:numId="35">
    <w:abstractNumId w:val="19"/>
  </w:num>
  <w:num w:numId="36">
    <w:abstractNumId w:val="0"/>
  </w:num>
  <w:num w:numId="37">
    <w:abstractNumId w:val="12"/>
    <w:lvlOverride w:ilvl="0">
      <w:startOverride w:val="1"/>
    </w:lvlOverride>
  </w:num>
  <w:num w:numId="38">
    <w:abstractNumId w:val="12"/>
    <w:lvlOverride w:ilvl="0">
      <w:startOverride w:val="2"/>
    </w:lvlOverride>
  </w:num>
  <w:num w:numId="39">
    <w:abstractNumId w:val="14"/>
    <w:lvlOverride w:ilvl="0">
      <w:startOverride w:val="1"/>
    </w:lvlOverride>
  </w:num>
  <w:num w:numId="40">
    <w:abstractNumId w:val="14"/>
    <w:lvlOverride w:ilvl="0">
      <w:startOverride w:val="2"/>
    </w:lvlOverride>
  </w:num>
  <w:num w:numId="41">
    <w:abstractNumId w:val="14"/>
    <w:lvlOverride w:ilvl="0">
      <w:startOverride w:val="3"/>
    </w:lvlOverride>
  </w:num>
  <w:num w:numId="42">
    <w:abstractNumId w:val="14"/>
    <w:lvlOverride w:ilvl="0">
      <w:startOverride w:val="4"/>
    </w:lvlOverride>
  </w:num>
  <w:num w:numId="43">
    <w:abstractNumId w:val="14"/>
    <w:lvlOverride w:ilvl="0">
      <w:startOverride w:val="5"/>
    </w:lvlOverride>
  </w:num>
  <w:num w:numId="44">
    <w:abstractNumId w:val="14"/>
    <w:lvlOverride w:ilvl="0">
      <w:startOverride w:val="6"/>
    </w:lvlOverride>
  </w:num>
  <w:num w:numId="45">
    <w:abstractNumId w:val="14"/>
    <w:lvlOverride w:ilvl="0">
      <w:startOverride w:val="7"/>
    </w:lvlOverride>
  </w:num>
  <w:num w:numId="46">
    <w:abstractNumId w:val="14"/>
    <w:lvlOverride w:ilvl="0">
      <w:startOverride w:val="8"/>
    </w:lvlOverride>
  </w:num>
  <w:num w:numId="47">
    <w:abstractNumId w:val="36"/>
  </w:num>
  <w:num w:numId="48">
    <w:abstractNumId w:val="11"/>
  </w:num>
  <w:num w:numId="49">
    <w:abstractNumId w:val="23"/>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2186"/>
    <w:rsid w:val="00046F0C"/>
    <w:rsid w:val="000A37A2"/>
    <w:rsid w:val="000A6E76"/>
    <w:rsid w:val="000C0E05"/>
    <w:rsid w:val="000C2EAA"/>
    <w:rsid w:val="000F13A8"/>
    <w:rsid w:val="001116DE"/>
    <w:rsid w:val="00112923"/>
    <w:rsid w:val="00122787"/>
    <w:rsid w:val="001615F3"/>
    <w:rsid w:val="001960EB"/>
    <w:rsid w:val="001966F8"/>
    <w:rsid w:val="001B6A8E"/>
    <w:rsid w:val="001B6BEF"/>
    <w:rsid w:val="00202684"/>
    <w:rsid w:val="002060B1"/>
    <w:rsid w:val="002508B1"/>
    <w:rsid w:val="00276073"/>
    <w:rsid w:val="00291E5F"/>
    <w:rsid w:val="002A38F4"/>
    <w:rsid w:val="002D4B7F"/>
    <w:rsid w:val="002D64D4"/>
    <w:rsid w:val="002E6204"/>
    <w:rsid w:val="00306904"/>
    <w:rsid w:val="00307772"/>
    <w:rsid w:val="003170FE"/>
    <w:rsid w:val="00325262"/>
    <w:rsid w:val="003261CA"/>
    <w:rsid w:val="00345893"/>
    <w:rsid w:val="003549D9"/>
    <w:rsid w:val="003662B0"/>
    <w:rsid w:val="00394007"/>
    <w:rsid w:val="003A35C0"/>
    <w:rsid w:val="003B6F5B"/>
    <w:rsid w:val="003C6318"/>
    <w:rsid w:val="003F3849"/>
    <w:rsid w:val="00402049"/>
    <w:rsid w:val="004527C6"/>
    <w:rsid w:val="004846EB"/>
    <w:rsid w:val="004955A0"/>
    <w:rsid w:val="004A75B6"/>
    <w:rsid w:val="004B0C59"/>
    <w:rsid w:val="004B7AB8"/>
    <w:rsid w:val="004C5587"/>
    <w:rsid w:val="004D3CEC"/>
    <w:rsid w:val="00541735"/>
    <w:rsid w:val="005417EB"/>
    <w:rsid w:val="00557AF2"/>
    <w:rsid w:val="005B6532"/>
    <w:rsid w:val="005F5D89"/>
    <w:rsid w:val="00611AF2"/>
    <w:rsid w:val="00663C44"/>
    <w:rsid w:val="006640AA"/>
    <w:rsid w:val="0066592A"/>
    <w:rsid w:val="006833EE"/>
    <w:rsid w:val="006846B1"/>
    <w:rsid w:val="006B5205"/>
    <w:rsid w:val="00712B21"/>
    <w:rsid w:val="007200AE"/>
    <w:rsid w:val="007332D6"/>
    <w:rsid w:val="007345E8"/>
    <w:rsid w:val="00763E36"/>
    <w:rsid w:val="00775B6F"/>
    <w:rsid w:val="00782EE2"/>
    <w:rsid w:val="007A6311"/>
    <w:rsid w:val="007C1DA5"/>
    <w:rsid w:val="007C3A7F"/>
    <w:rsid w:val="007E6EA8"/>
    <w:rsid w:val="00806159"/>
    <w:rsid w:val="00821E74"/>
    <w:rsid w:val="008347F8"/>
    <w:rsid w:val="00854B38"/>
    <w:rsid w:val="00856587"/>
    <w:rsid w:val="00872113"/>
    <w:rsid w:val="009031CA"/>
    <w:rsid w:val="00920EB2"/>
    <w:rsid w:val="009349AD"/>
    <w:rsid w:val="00952C78"/>
    <w:rsid w:val="00A04470"/>
    <w:rsid w:val="00A121A6"/>
    <w:rsid w:val="00A2796D"/>
    <w:rsid w:val="00A761B0"/>
    <w:rsid w:val="00AA5E99"/>
    <w:rsid w:val="00AB7FDA"/>
    <w:rsid w:val="00AD06E9"/>
    <w:rsid w:val="00AD1810"/>
    <w:rsid w:val="00AE48CE"/>
    <w:rsid w:val="00AF0749"/>
    <w:rsid w:val="00B00E60"/>
    <w:rsid w:val="00B17530"/>
    <w:rsid w:val="00B2317B"/>
    <w:rsid w:val="00B23FBA"/>
    <w:rsid w:val="00B25078"/>
    <w:rsid w:val="00B31477"/>
    <w:rsid w:val="00B32030"/>
    <w:rsid w:val="00B3553A"/>
    <w:rsid w:val="00B95D28"/>
    <w:rsid w:val="00BA6164"/>
    <w:rsid w:val="00BD60A3"/>
    <w:rsid w:val="00C02186"/>
    <w:rsid w:val="00C042DC"/>
    <w:rsid w:val="00C27083"/>
    <w:rsid w:val="00C30C6A"/>
    <w:rsid w:val="00C43AB9"/>
    <w:rsid w:val="00C617DF"/>
    <w:rsid w:val="00C6706B"/>
    <w:rsid w:val="00C81579"/>
    <w:rsid w:val="00C81A12"/>
    <w:rsid w:val="00C94298"/>
    <w:rsid w:val="00CC4192"/>
    <w:rsid w:val="00CF06A9"/>
    <w:rsid w:val="00CF5324"/>
    <w:rsid w:val="00D006CD"/>
    <w:rsid w:val="00D2024B"/>
    <w:rsid w:val="00DC2F6D"/>
    <w:rsid w:val="00DC587E"/>
    <w:rsid w:val="00DF5FB9"/>
    <w:rsid w:val="00DF78CE"/>
    <w:rsid w:val="00E12B87"/>
    <w:rsid w:val="00E12DC9"/>
    <w:rsid w:val="00E80382"/>
    <w:rsid w:val="00E80C2F"/>
    <w:rsid w:val="00E85DC6"/>
    <w:rsid w:val="00EE3C3D"/>
    <w:rsid w:val="00EE522E"/>
    <w:rsid w:val="00F05934"/>
    <w:rsid w:val="00F05B93"/>
    <w:rsid w:val="00F314E8"/>
    <w:rsid w:val="00F34C1A"/>
    <w:rsid w:val="00F50500"/>
    <w:rsid w:val="00F663E9"/>
    <w:rsid w:val="00F77FF4"/>
    <w:rsid w:val="00F95B43"/>
    <w:rsid w:val="00FB2787"/>
    <w:rsid w:val="00FF6A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2C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2049"/>
    <w:pPr>
      <w:spacing w:after="200" w:line="276" w:lineRule="auto"/>
    </w:pPr>
    <w:rPr>
      <w:rFonts w:ascii="Calibri" w:eastAsia="Calibri" w:hAnsi="Calibri" w:cs="Times New Roman"/>
      <w:kern w:val="0"/>
      <w:lang w:val="en-US"/>
      <w14:ligatures w14:val="none"/>
    </w:rPr>
  </w:style>
  <w:style w:type="paragraph" w:styleId="Heading1">
    <w:name w:val="heading 1"/>
    <w:basedOn w:val="Normal"/>
    <w:next w:val="Normal"/>
    <w:link w:val="Heading1Char"/>
    <w:uiPriority w:val="9"/>
    <w:qFormat/>
    <w:rsid w:val="005B6532"/>
    <w:pPr>
      <w:keepNext/>
      <w:keepLines/>
      <w:spacing w:before="480" w:after="0"/>
      <w:outlineLvl w:val="0"/>
    </w:pPr>
    <w:rPr>
      <w:rFonts w:ascii="Cambria" w:eastAsia="Times New Roman" w:hAnsi="Cambria"/>
      <w:b/>
      <w:bCs/>
      <w:color w:val="365F91"/>
      <w:sz w:val="28"/>
      <w:szCs w:val="28"/>
      <w:lang w:val="x-none" w:eastAsia="x-none"/>
    </w:rPr>
  </w:style>
  <w:style w:type="paragraph" w:styleId="Heading2">
    <w:name w:val="heading 2"/>
    <w:basedOn w:val="Normal"/>
    <w:next w:val="Normal"/>
    <w:link w:val="Heading2Char"/>
    <w:uiPriority w:val="9"/>
    <w:unhideWhenUsed/>
    <w:qFormat/>
    <w:rsid w:val="007C3A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link w:val="Heading6Char"/>
    <w:uiPriority w:val="9"/>
    <w:semiHidden/>
    <w:unhideWhenUsed/>
    <w:qFormat/>
    <w:rsid w:val="00D2024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6532"/>
    <w:rPr>
      <w:rFonts w:ascii="Cambria" w:eastAsia="Times New Roman" w:hAnsi="Cambria" w:cs="Times New Roman"/>
      <w:b/>
      <w:bCs/>
      <w:color w:val="365F91"/>
      <w:kern w:val="0"/>
      <w:sz w:val="28"/>
      <w:szCs w:val="28"/>
      <w:lang w:val="x-none" w:eastAsia="x-none"/>
      <w14:ligatures w14:val="none"/>
    </w:rPr>
  </w:style>
  <w:style w:type="character" w:customStyle="1" w:styleId="BodyTextChar">
    <w:name w:val="Body Text Char"/>
    <w:basedOn w:val="DefaultParagraphFont"/>
    <w:link w:val="BodyText"/>
    <w:uiPriority w:val="99"/>
    <w:locked/>
    <w:rsid w:val="009031CA"/>
    <w:rPr>
      <w:rFonts w:ascii="Times New Roman" w:eastAsia="Times New Roman" w:hAnsi="Times New Roman" w:cs="Times New Roman"/>
      <w:sz w:val="24"/>
      <w:szCs w:val="24"/>
      <w:lang w:val="x-none" w:eastAsia="zh-CN"/>
    </w:rPr>
  </w:style>
  <w:style w:type="paragraph" w:styleId="BodyText">
    <w:name w:val="Body Text"/>
    <w:basedOn w:val="Normal"/>
    <w:link w:val="BodyTextChar"/>
    <w:uiPriority w:val="99"/>
    <w:unhideWhenUsed/>
    <w:rsid w:val="009031CA"/>
    <w:pPr>
      <w:suppressAutoHyphens/>
      <w:spacing w:after="120" w:line="240" w:lineRule="auto"/>
    </w:pPr>
    <w:rPr>
      <w:rFonts w:ascii="Times New Roman" w:eastAsia="Times New Roman" w:hAnsi="Times New Roman"/>
      <w:kern w:val="2"/>
      <w:sz w:val="24"/>
      <w:szCs w:val="24"/>
      <w:lang w:val="x-none" w:eastAsia="zh-CN"/>
      <w14:ligatures w14:val="standardContextual"/>
    </w:rPr>
  </w:style>
  <w:style w:type="character" w:customStyle="1" w:styleId="BodyTextChar1">
    <w:name w:val="Body Text Char1"/>
    <w:basedOn w:val="DefaultParagraphFont"/>
    <w:uiPriority w:val="99"/>
    <w:semiHidden/>
    <w:rsid w:val="009031CA"/>
    <w:rPr>
      <w:rFonts w:ascii="Calibri" w:eastAsia="Calibri" w:hAnsi="Calibri" w:cs="Times New Roman"/>
      <w:kern w:val="0"/>
      <w:lang w:val="en-US"/>
      <w14:ligatures w14:val="none"/>
    </w:rPr>
  </w:style>
  <w:style w:type="table" w:styleId="TableGrid">
    <w:name w:val="Table Grid"/>
    <w:basedOn w:val="TableNormal"/>
    <w:uiPriority w:val="39"/>
    <w:rsid w:val="00F505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WebChar1">
    <w:name w:val="Normal (Web) Char1"/>
    <w:aliases w:val="Normal (Web) Char Char,Normal (Web) Char2 Char Char,Normal (Web) Char Char1 Char Char,Normal (Web) Char1 Char Char Char Char,Normal (Web) Char Char Char Char Char Char,Normal (Web) Char1 Char1 Char Char"/>
    <w:link w:val="NormalWeb"/>
    <w:uiPriority w:val="99"/>
    <w:locked/>
    <w:rsid w:val="00B32030"/>
    <w:rPr>
      <w:rFonts w:ascii="Times New Roman" w:eastAsia="Times New Roman" w:hAnsi="Times New Roman" w:cs="Times New Roman"/>
      <w:sz w:val="24"/>
      <w:szCs w:val="24"/>
      <w:lang w:val="x-none" w:eastAsia="x-none" w:bidi="en-US"/>
    </w:rPr>
  </w:style>
  <w:style w:type="paragraph" w:styleId="NormalWeb">
    <w:name w:val="Normal (Web)"/>
    <w:aliases w:val="Normal (Web) Char,Normal (Web) Char2 Char,Normal (Web) Char Char1 Char,Normal (Web) Char1 Char Char Char,Normal (Web) Char Char Char Char Char,Normal (Web) Char1 Char1 Char,Normal (Web) Char Char Char1 Char"/>
    <w:basedOn w:val="Normal"/>
    <w:link w:val="NormalWebChar1"/>
    <w:uiPriority w:val="99"/>
    <w:unhideWhenUsed/>
    <w:qFormat/>
    <w:rsid w:val="00B32030"/>
    <w:pPr>
      <w:ind w:left="720"/>
      <w:contextualSpacing/>
    </w:pPr>
    <w:rPr>
      <w:rFonts w:ascii="Times New Roman" w:eastAsia="Times New Roman" w:hAnsi="Times New Roman"/>
      <w:kern w:val="2"/>
      <w:sz w:val="24"/>
      <w:szCs w:val="24"/>
      <w:lang w:val="x-none" w:eastAsia="x-none" w:bidi="en-US"/>
      <w14:ligatures w14:val="standardContextual"/>
    </w:rPr>
  </w:style>
  <w:style w:type="character" w:styleId="Strong">
    <w:name w:val="Strong"/>
    <w:basedOn w:val="DefaultParagraphFont"/>
    <w:uiPriority w:val="22"/>
    <w:qFormat/>
    <w:rsid w:val="007332D6"/>
    <w:rPr>
      <w:b/>
      <w:bCs/>
    </w:rPr>
  </w:style>
  <w:style w:type="character" w:customStyle="1" w:styleId="Heading2Char">
    <w:name w:val="Heading 2 Char"/>
    <w:basedOn w:val="DefaultParagraphFont"/>
    <w:link w:val="Heading2"/>
    <w:rsid w:val="007C3A7F"/>
    <w:rPr>
      <w:rFonts w:asciiTheme="majorHAnsi" w:eastAsiaTheme="majorEastAsia" w:hAnsiTheme="majorHAnsi" w:cstheme="majorBidi"/>
      <w:color w:val="2F5496" w:themeColor="accent1" w:themeShade="BF"/>
      <w:kern w:val="0"/>
      <w:sz w:val="26"/>
      <w:szCs w:val="26"/>
      <w:lang w:val="en-US"/>
      <w14:ligatures w14:val="none"/>
    </w:rPr>
  </w:style>
  <w:style w:type="paragraph" w:styleId="ListParagraph">
    <w:name w:val="List Paragraph"/>
    <w:basedOn w:val="Normal"/>
    <w:uiPriority w:val="34"/>
    <w:qFormat/>
    <w:rsid w:val="007C3A7F"/>
    <w:pPr>
      <w:ind w:left="720"/>
      <w:contextualSpacing/>
    </w:pPr>
    <w:rPr>
      <w:rFonts w:eastAsia="Times New Roman"/>
    </w:rPr>
  </w:style>
  <w:style w:type="character" w:styleId="Hyperlink">
    <w:name w:val="Hyperlink"/>
    <w:unhideWhenUsed/>
    <w:rsid w:val="00AF0749"/>
    <w:rPr>
      <w:color w:val="0000FF"/>
      <w:u w:val="single"/>
    </w:rPr>
  </w:style>
  <w:style w:type="character" w:customStyle="1" w:styleId="apple-converted-space">
    <w:name w:val="apple-converted-space"/>
    <w:basedOn w:val="DefaultParagraphFont"/>
    <w:rsid w:val="00AF0749"/>
  </w:style>
  <w:style w:type="character" w:customStyle="1" w:styleId="r8578wq29ro">
    <w:name w:val="r8578wq29ro"/>
    <w:basedOn w:val="DefaultParagraphFont"/>
    <w:rsid w:val="00AF0749"/>
  </w:style>
  <w:style w:type="paragraph" w:customStyle="1" w:styleId="WW-Default">
    <w:name w:val="WW-Default"/>
    <w:uiPriority w:val="99"/>
    <w:qFormat/>
    <w:rsid w:val="00C27083"/>
    <w:pPr>
      <w:suppressAutoHyphens/>
      <w:autoSpaceDE w:val="0"/>
      <w:spacing w:after="0" w:line="240" w:lineRule="auto"/>
    </w:pPr>
    <w:rPr>
      <w:rFonts w:ascii="Garamond" w:eastAsia="Calibri" w:hAnsi="Garamond" w:cs="Garamond"/>
      <w:color w:val="000000"/>
      <w:kern w:val="0"/>
      <w:sz w:val="24"/>
      <w:szCs w:val="24"/>
      <w:lang w:val="en-US" w:eastAsia="zh-CN"/>
      <w14:ligatures w14:val="none"/>
    </w:rPr>
  </w:style>
  <w:style w:type="character" w:styleId="FollowedHyperlink">
    <w:name w:val="FollowedHyperlink"/>
    <w:basedOn w:val="DefaultParagraphFont"/>
    <w:uiPriority w:val="99"/>
    <w:semiHidden/>
    <w:unhideWhenUsed/>
    <w:rsid w:val="00B23FBA"/>
    <w:rPr>
      <w:color w:val="954F72" w:themeColor="followedHyperlink"/>
      <w:u w:val="single"/>
    </w:rPr>
  </w:style>
  <w:style w:type="character" w:customStyle="1" w:styleId="apple-style-span">
    <w:name w:val="apple-style-span"/>
    <w:basedOn w:val="DefaultParagraphFont"/>
    <w:rsid w:val="00307772"/>
  </w:style>
  <w:style w:type="character" w:customStyle="1" w:styleId="fancyfirst">
    <w:name w:val="fancyfirst"/>
    <w:basedOn w:val="DefaultParagraphFont"/>
    <w:rsid w:val="00307772"/>
  </w:style>
  <w:style w:type="character" w:customStyle="1" w:styleId="Heading6Char">
    <w:name w:val="Heading 6 Char"/>
    <w:basedOn w:val="DefaultParagraphFont"/>
    <w:link w:val="Heading6"/>
    <w:uiPriority w:val="9"/>
    <w:semiHidden/>
    <w:rsid w:val="00D2024B"/>
    <w:rPr>
      <w:rFonts w:asciiTheme="majorHAnsi" w:eastAsiaTheme="majorEastAsia" w:hAnsiTheme="majorHAnsi" w:cstheme="majorBidi"/>
      <w:color w:val="1F3763" w:themeColor="accent1" w:themeShade="7F"/>
      <w:kern w:val="0"/>
      <w:lang w:val="en-US"/>
      <w14:ligatures w14:val="none"/>
    </w:rPr>
  </w:style>
  <w:style w:type="character" w:customStyle="1" w:styleId="lead-in">
    <w:name w:val="lead-in"/>
    <w:basedOn w:val="DefaultParagraphFont"/>
    <w:rsid w:val="00D2024B"/>
  </w:style>
  <w:style w:type="paragraph" w:styleId="Header">
    <w:name w:val="header"/>
    <w:basedOn w:val="Normal"/>
    <w:link w:val="HeaderChar"/>
    <w:uiPriority w:val="99"/>
    <w:unhideWhenUsed/>
    <w:rsid w:val="007200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00AE"/>
    <w:rPr>
      <w:rFonts w:ascii="Calibri" w:eastAsia="Calibri" w:hAnsi="Calibri" w:cs="Times New Roman"/>
      <w:kern w:val="0"/>
      <w:lang w:val="en-US"/>
      <w14:ligatures w14:val="none"/>
    </w:rPr>
  </w:style>
  <w:style w:type="paragraph" w:styleId="Footer">
    <w:name w:val="footer"/>
    <w:basedOn w:val="Normal"/>
    <w:link w:val="FooterChar"/>
    <w:uiPriority w:val="99"/>
    <w:unhideWhenUsed/>
    <w:rsid w:val="007200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00AE"/>
    <w:rPr>
      <w:rFonts w:ascii="Calibri" w:eastAsia="Calibri" w:hAnsi="Calibri" w:cs="Times New Roman"/>
      <w:kern w:val="0"/>
      <w:lang w:val="en-US"/>
      <w14:ligatures w14:val="none"/>
    </w:rPr>
  </w:style>
  <w:style w:type="character" w:customStyle="1" w:styleId="UnresolvedMention">
    <w:name w:val="Unresolved Mention"/>
    <w:basedOn w:val="DefaultParagraphFont"/>
    <w:uiPriority w:val="99"/>
    <w:semiHidden/>
    <w:unhideWhenUsed/>
    <w:rsid w:val="00CF5324"/>
    <w:rPr>
      <w:color w:val="605E5C"/>
      <w:shd w:val="clear" w:color="auto" w:fill="E1DFDD"/>
    </w:rPr>
  </w:style>
  <w:style w:type="paragraph" w:styleId="BalloonText">
    <w:name w:val="Balloon Text"/>
    <w:basedOn w:val="Normal"/>
    <w:link w:val="BalloonTextChar"/>
    <w:uiPriority w:val="99"/>
    <w:semiHidden/>
    <w:unhideWhenUsed/>
    <w:rsid w:val="005F5D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D89"/>
    <w:rPr>
      <w:rFonts w:ascii="Tahoma" w:eastAsia="Calibri" w:hAnsi="Tahoma" w:cs="Tahoma"/>
      <w:kern w:val="0"/>
      <w:sz w:val="16"/>
      <w:szCs w:val="16"/>
      <w:lang w:val="en-US"/>
      <w14:ligatures w14:val="none"/>
    </w:rPr>
  </w:style>
  <w:style w:type="paragraph" w:styleId="NoSpacing">
    <w:name w:val="No Spacing"/>
    <w:uiPriority w:val="1"/>
    <w:qFormat/>
    <w:rsid w:val="00046F0C"/>
    <w:pPr>
      <w:spacing w:after="0" w:line="240" w:lineRule="auto"/>
    </w:pPr>
    <w:rPr>
      <w:rFonts w:ascii="Calibri" w:eastAsia="Calibri" w:hAnsi="Calibri" w:cs="Times New Roman"/>
      <w:kern w:val="0"/>
      <w:lang w:val="en-US"/>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2049"/>
    <w:pPr>
      <w:spacing w:after="200" w:line="276" w:lineRule="auto"/>
    </w:pPr>
    <w:rPr>
      <w:rFonts w:ascii="Calibri" w:eastAsia="Calibri" w:hAnsi="Calibri" w:cs="Times New Roman"/>
      <w:kern w:val="0"/>
      <w:lang w:val="en-US"/>
      <w14:ligatures w14:val="none"/>
    </w:rPr>
  </w:style>
  <w:style w:type="paragraph" w:styleId="Heading1">
    <w:name w:val="heading 1"/>
    <w:basedOn w:val="Normal"/>
    <w:next w:val="Normal"/>
    <w:link w:val="Heading1Char"/>
    <w:uiPriority w:val="9"/>
    <w:qFormat/>
    <w:rsid w:val="005B6532"/>
    <w:pPr>
      <w:keepNext/>
      <w:keepLines/>
      <w:spacing w:before="480" w:after="0"/>
      <w:outlineLvl w:val="0"/>
    </w:pPr>
    <w:rPr>
      <w:rFonts w:ascii="Cambria" w:eastAsia="Times New Roman" w:hAnsi="Cambria"/>
      <w:b/>
      <w:bCs/>
      <w:color w:val="365F91"/>
      <w:sz w:val="28"/>
      <w:szCs w:val="28"/>
      <w:lang w:val="x-none" w:eastAsia="x-none"/>
    </w:rPr>
  </w:style>
  <w:style w:type="paragraph" w:styleId="Heading2">
    <w:name w:val="heading 2"/>
    <w:basedOn w:val="Normal"/>
    <w:next w:val="Normal"/>
    <w:link w:val="Heading2Char"/>
    <w:uiPriority w:val="9"/>
    <w:unhideWhenUsed/>
    <w:qFormat/>
    <w:rsid w:val="007C3A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link w:val="Heading6Char"/>
    <w:uiPriority w:val="9"/>
    <w:semiHidden/>
    <w:unhideWhenUsed/>
    <w:qFormat/>
    <w:rsid w:val="00D2024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6532"/>
    <w:rPr>
      <w:rFonts w:ascii="Cambria" w:eastAsia="Times New Roman" w:hAnsi="Cambria" w:cs="Times New Roman"/>
      <w:b/>
      <w:bCs/>
      <w:color w:val="365F91"/>
      <w:kern w:val="0"/>
      <w:sz w:val="28"/>
      <w:szCs w:val="28"/>
      <w:lang w:val="x-none" w:eastAsia="x-none"/>
      <w14:ligatures w14:val="none"/>
    </w:rPr>
  </w:style>
  <w:style w:type="character" w:customStyle="1" w:styleId="BodyTextChar">
    <w:name w:val="Body Text Char"/>
    <w:basedOn w:val="DefaultParagraphFont"/>
    <w:link w:val="BodyText"/>
    <w:uiPriority w:val="99"/>
    <w:locked/>
    <w:rsid w:val="009031CA"/>
    <w:rPr>
      <w:rFonts w:ascii="Times New Roman" w:eastAsia="Times New Roman" w:hAnsi="Times New Roman" w:cs="Times New Roman"/>
      <w:sz w:val="24"/>
      <w:szCs w:val="24"/>
      <w:lang w:val="x-none" w:eastAsia="zh-CN"/>
    </w:rPr>
  </w:style>
  <w:style w:type="paragraph" w:styleId="BodyText">
    <w:name w:val="Body Text"/>
    <w:basedOn w:val="Normal"/>
    <w:link w:val="BodyTextChar"/>
    <w:uiPriority w:val="99"/>
    <w:unhideWhenUsed/>
    <w:rsid w:val="009031CA"/>
    <w:pPr>
      <w:suppressAutoHyphens/>
      <w:spacing w:after="120" w:line="240" w:lineRule="auto"/>
    </w:pPr>
    <w:rPr>
      <w:rFonts w:ascii="Times New Roman" w:eastAsia="Times New Roman" w:hAnsi="Times New Roman"/>
      <w:kern w:val="2"/>
      <w:sz w:val="24"/>
      <w:szCs w:val="24"/>
      <w:lang w:val="x-none" w:eastAsia="zh-CN"/>
      <w14:ligatures w14:val="standardContextual"/>
    </w:rPr>
  </w:style>
  <w:style w:type="character" w:customStyle="1" w:styleId="BodyTextChar1">
    <w:name w:val="Body Text Char1"/>
    <w:basedOn w:val="DefaultParagraphFont"/>
    <w:uiPriority w:val="99"/>
    <w:semiHidden/>
    <w:rsid w:val="009031CA"/>
    <w:rPr>
      <w:rFonts w:ascii="Calibri" w:eastAsia="Calibri" w:hAnsi="Calibri" w:cs="Times New Roman"/>
      <w:kern w:val="0"/>
      <w:lang w:val="en-US"/>
      <w14:ligatures w14:val="none"/>
    </w:rPr>
  </w:style>
  <w:style w:type="table" w:styleId="TableGrid">
    <w:name w:val="Table Grid"/>
    <w:basedOn w:val="TableNormal"/>
    <w:uiPriority w:val="39"/>
    <w:rsid w:val="00F505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WebChar1">
    <w:name w:val="Normal (Web) Char1"/>
    <w:aliases w:val="Normal (Web) Char Char,Normal (Web) Char2 Char Char,Normal (Web) Char Char1 Char Char,Normal (Web) Char1 Char Char Char Char,Normal (Web) Char Char Char Char Char Char,Normal (Web) Char1 Char1 Char Char"/>
    <w:link w:val="NormalWeb"/>
    <w:uiPriority w:val="99"/>
    <w:locked/>
    <w:rsid w:val="00B32030"/>
    <w:rPr>
      <w:rFonts w:ascii="Times New Roman" w:eastAsia="Times New Roman" w:hAnsi="Times New Roman" w:cs="Times New Roman"/>
      <w:sz w:val="24"/>
      <w:szCs w:val="24"/>
      <w:lang w:val="x-none" w:eastAsia="x-none" w:bidi="en-US"/>
    </w:rPr>
  </w:style>
  <w:style w:type="paragraph" w:styleId="NormalWeb">
    <w:name w:val="Normal (Web)"/>
    <w:aliases w:val="Normal (Web) Char,Normal (Web) Char2 Char,Normal (Web) Char Char1 Char,Normal (Web) Char1 Char Char Char,Normal (Web) Char Char Char Char Char,Normal (Web) Char1 Char1 Char,Normal (Web) Char Char Char1 Char"/>
    <w:basedOn w:val="Normal"/>
    <w:link w:val="NormalWebChar1"/>
    <w:uiPriority w:val="99"/>
    <w:unhideWhenUsed/>
    <w:qFormat/>
    <w:rsid w:val="00B32030"/>
    <w:pPr>
      <w:ind w:left="720"/>
      <w:contextualSpacing/>
    </w:pPr>
    <w:rPr>
      <w:rFonts w:ascii="Times New Roman" w:eastAsia="Times New Roman" w:hAnsi="Times New Roman"/>
      <w:kern w:val="2"/>
      <w:sz w:val="24"/>
      <w:szCs w:val="24"/>
      <w:lang w:val="x-none" w:eastAsia="x-none" w:bidi="en-US"/>
      <w14:ligatures w14:val="standardContextual"/>
    </w:rPr>
  </w:style>
  <w:style w:type="character" w:styleId="Strong">
    <w:name w:val="Strong"/>
    <w:basedOn w:val="DefaultParagraphFont"/>
    <w:uiPriority w:val="22"/>
    <w:qFormat/>
    <w:rsid w:val="007332D6"/>
    <w:rPr>
      <w:b/>
      <w:bCs/>
    </w:rPr>
  </w:style>
  <w:style w:type="character" w:customStyle="1" w:styleId="Heading2Char">
    <w:name w:val="Heading 2 Char"/>
    <w:basedOn w:val="DefaultParagraphFont"/>
    <w:link w:val="Heading2"/>
    <w:rsid w:val="007C3A7F"/>
    <w:rPr>
      <w:rFonts w:asciiTheme="majorHAnsi" w:eastAsiaTheme="majorEastAsia" w:hAnsiTheme="majorHAnsi" w:cstheme="majorBidi"/>
      <w:color w:val="2F5496" w:themeColor="accent1" w:themeShade="BF"/>
      <w:kern w:val="0"/>
      <w:sz w:val="26"/>
      <w:szCs w:val="26"/>
      <w:lang w:val="en-US"/>
      <w14:ligatures w14:val="none"/>
    </w:rPr>
  </w:style>
  <w:style w:type="paragraph" w:styleId="ListParagraph">
    <w:name w:val="List Paragraph"/>
    <w:basedOn w:val="Normal"/>
    <w:uiPriority w:val="34"/>
    <w:qFormat/>
    <w:rsid w:val="007C3A7F"/>
    <w:pPr>
      <w:ind w:left="720"/>
      <w:contextualSpacing/>
    </w:pPr>
    <w:rPr>
      <w:rFonts w:eastAsia="Times New Roman"/>
    </w:rPr>
  </w:style>
  <w:style w:type="character" w:styleId="Hyperlink">
    <w:name w:val="Hyperlink"/>
    <w:unhideWhenUsed/>
    <w:rsid w:val="00AF0749"/>
    <w:rPr>
      <w:color w:val="0000FF"/>
      <w:u w:val="single"/>
    </w:rPr>
  </w:style>
  <w:style w:type="character" w:customStyle="1" w:styleId="apple-converted-space">
    <w:name w:val="apple-converted-space"/>
    <w:basedOn w:val="DefaultParagraphFont"/>
    <w:rsid w:val="00AF0749"/>
  </w:style>
  <w:style w:type="character" w:customStyle="1" w:styleId="r8578wq29ro">
    <w:name w:val="r8578wq29ro"/>
    <w:basedOn w:val="DefaultParagraphFont"/>
    <w:rsid w:val="00AF0749"/>
  </w:style>
  <w:style w:type="paragraph" w:customStyle="1" w:styleId="WW-Default">
    <w:name w:val="WW-Default"/>
    <w:uiPriority w:val="99"/>
    <w:qFormat/>
    <w:rsid w:val="00C27083"/>
    <w:pPr>
      <w:suppressAutoHyphens/>
      <w:autoSpaceDE w:val="0"/>
      <w:spacing w:after="0" w:line="240" w:lineRule="auto"/>
    </w:pPr>
    <w:rPr>
      <w:rFonts w:ascii="Garamond" w:eastAsia="Calibri" w:hAnsi="Garamond" w:cs="Garamond"/>
      <w:color w:val="000000"/>
      <w:kern w:val="0"/>
      <w:sz w:val="24"/>
      <w:szCs w:val="24"/>
      <w:lang w:val="en-US" w:eastAsia="zh-CN"/>
      <w14:ligatures w14:val="none"/>
    </w:rPr>
  </w:style>
  <w:style w:type="character" w:styleId="FollowedHyperlink">
    <w:name w:val="FollowedHyperlink"/>
    <w:basedOn w:val="DefaultParagraphFont"/>
    <w:uiPriority w:val="99"/>
    <w:semiHidden/>
    <w:unhideWhenUsed/>
    <w:rsid w:val="00B23FBA"/>
    <w:rPr>
      <w:color w:val="954F72" w:themeColor="followedHyperlink"/>
      <w:u w:val="single"/>
    </w:rPr>
  </w:style>
  <w:style w:type="character" w:customStyle="1" w:styleId="apple-style-span">
    <w:name w:val="apple-style-span"/>
    <w:basedOn w:val="DefaultParagraphFont"/>
    <w:rsid w:val="00307772"/>
  </w:style>
  <w:style w:type="character" w:customStyle="1" w:styleId="fancyfirst">
    <w:name w:val="fancyfirst"/>
    <w:basedOn w:val="DefaultParagraphFont"/>
    <w:rsid w:val="00307772"/>
  </w:style>
  <w:style w:type="character" w:customStyle="1" w:styleId="Heading6Char">
    <w:name w:val="Heading 6 Char"/>
    <w:basedOn w:val="DefaultParagraphFont"/>
    <w:link w:val="Heading6"/>
    <w:uiPriority w:val="9"/>
    <w:semiHidden/>
    <w:rsid w:val="00D2024B"/>
    <w:rPr>
      <w:rFonts w:asciiTheme="majorHAnsi" w:eastAsiaTheme="majorEastAsia" w:hAnsiTheme="majorHAnsi" w:cstheme="majorBidi"/>
      <w:color w:val="1F3763" w:themeColor="accent1" w:themeShade="7F"/>
      <w:kern w:val="0"/>
      <w:lang w:val="en-US"/>
      <w14:ligatures w14:val="none"/>
    </w:rPr>
  </w:style>
  <w:style w:type="character" w:customStyle="1" w:styleId="lead-in">
    <w:name w:val="lead-in"/>
    <w:basedOn w:val="DefaultParagraphFont"/>
    <w:rsid w:val="00D2024B"/>
  </w:style>
  <w:style w:type="paragraph" w:styleId="Header">
    <w:name w:val="header"/>
    <w:basedOn w:val="Normal"/>
    <w:link w:val="HeaderChar"/>
    <w:uiPriority w:val="99"/>
    <w:unhideWhenUsed/>
    <w:rsid w:val="007200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00AE"/>
    <w:rPr>
      <w:rFonts w:ascii="Calibri" w:eastAsia="Calibri" w:hAnsi="Calibri" w:cs="Times New Roman"/>
      <w:kern w:val="0"/>
      <w:lang w:val="en-US"/>
      <w14:ligatures w14:val="none"/>
    </w:rPr>
  </w:style>
  <w:style w:type="paragraph" w:styleId="Footer">
    <w:name w:val="footer"/>
    <w:basedOn w:val="Normal"/>
    <w:link w:val="FooterChar"/>
    <w:uiPriority w:val="99"/>
    <w:unhideWhenUsed/>
    <w:rsid w:val="007200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00AE"/>
    <w:rPr>
      <w:rFonts w:ascii="Calibri" w:eastAsia="Calibri" w:hAnsi="Calibri" w:cs="Times New Roman"/>
      <w:kern w:val="0"/>
      <w:lang w:val="en-US"/>
      <w14:ligatures w14:val="none"/>
    </w:rPr>
  </w:style>
  <w:style w:type="character" w:customStyle="1" w:styleId="UnresolvedMention">
    <w:name w:val="Unresolved Mention"/>
    <w:basedOn w:val="DefaultParagraphFont"/>
    <w:uiPriority w:val="99"/>
    <w:semiHidden/>
    <w:unhideWhenUsed/>
    <w:rsid w:val="00CF5324"/>
    <w:rPr>
      <w:color w:val="605E5C"/>
      <w:shd w:val="clear" w:color="auto" w:fill="E1DFDD"/>
    </w:rPr>
  </w:style>
  <w:style w:type="paragraph" w:styleId="BalloonText">
    <w:name w:val="Balloon Text"/>
    <w:basedOn w:val="Normal"/>
    <w:link w:val="BalloonTextChar"/>
    <w:uiPriority w:val="99"/>
    <w:semiHidden/>
    <w:unhideWhenUsed/>
    <w:rsid w:val="005F5D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D89"/>
    <w:rPr>
      <w:rFonts w:ascii="Tahoma" w:eastAsia="Calibri" w:hAnsi="Tahoma" w:cs="Tahoma"/>
      <w:kern w:val="0"/>
      <w:sz w:val="16"/>
      <w:szCs w:val="16"/>
      <w:lang w:val="en-US"/>
      <w14:ligatures w14:val="none"/>
    </w:rPr>
  </w:style>
  <w:style w:type="paragraph" w:styleId="NoSpacing">
    <w:name w:val="No Spacing"/>
    <w:uiPriority w:val="1"/>
    <w:qFormat/>
    <w:rsid w:val="00046F0C"/>
    <w:pPr>
      <w:spacing w:after="0" w:line="240" w:lineRule="auto"/>
    </w:pPr>
    <w:rPr>
      <w:rFonts w:ascii="Calibri" w:eastAsia="Calibri" w:hAnsi="Calibri"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53925">
      <w:bodyDiv w:val="1"/>
      <w:marLeft w:val="0"/>
      <w:marRight w:val="0"/>
      <w:marTop w:val="0"/>
      <w:marBottom w:val="0"/>
      <w:divBdr>
        <w:top w:val="none" w:sz="0" w:space="0" w:color="auto"/>
        <w:left w:val="none" w:sz="0" w:space="0" w:color="auto"/>
        <w:bottom w:val="none" w:sz="0" w:space="0" w:color="auto"/>
        <w:right w:val="none" w:sz="0" w:space="0" w:color="auto"/>
      </w:divBdr>
    </w:div>
    <w:div w:id="102964679">
      <w:bodyDiv w:val="1"/>
      <w:marLeft w:val="0"/>
      <w:marRight w:val="0"/>
      <w:marTop w:val="0"/>
      <w:marBottom w:val="0"/>
      <w:divBdr>
        <w:top w:val="none" w:sz="0" w:space="0" w:color="auto"/>
        <w:left w:val="none" w:sz="0" w:space="0" w:color="auto"/>
        <w:bottom w:val="none" w:sz="0" w:space="0" w:color="auto"/>
        <w:right w:val="none" w:sz="0" w:space="0" w:color="auto"/>
      </w:divBdr>
    </w:div>
    <w:div w:id="156117618">
      <w:bodyDiv w:val="1"/>
      <w:marLeft w:val="0"/>
      <w:marRight w:val="0"/>
      <w:marTop w:val="0"/>
      <w:marBottom w:val="0"/>
      <w:divBdr>
        <w:top w:val="none" w:sz="0" w:space="0" w:color="auto"/>
        <w:left w:val="none" w:sz="0" w:space="0" w:color="auto"/>
        <w:bottom w:val="none" w:sz="0" w:space="0" w:color="auto"/>
        <w:right w:val="none" w:sz="0" w:space="0" w:color="auto"/>
      </w:divBdr>
    </w:div>
    <w:div w:id="168524366">
      <w:bodyDiv w:val="1"/>
      <w:marLeft w:val="0"/>
      <w:marRight w:val="0"/>
      <w:marTop w:val="0"/>
      <w:marBottom w:val="0"/>
      <w:divBdr>
        <w:top w:val="none" w:sz="0" w:space="0" w:color="auto"/>
        <w:left w:val="none" w:sz="0" w:space="0" w:color="auto"/>
        <w:bottom w:val="none" w:sz="0" w:space="0" w:color="auto"/>
        <w:right w:val="none" w:sz="0" w:space="0" w:color="auto"/>
      </w:divBdr>
    </w:div>
    <w:div w:id="230887882">
      <w:bodyDiv w:val="1"/>
      <w:marLeft w:val="0"/>
      <w:marRight w:val="0"/>
      <w:marTop w:val="0"/>
      <w:marBottom w:val="0"/>
      <w:divBdr>
        <w:top w:val="none" w:sz="0" w:space="0" w:color="auto"/>
        <w:left w:val="none" w:sz="0" w:space="0" w:color="auto"/>
        <w:bottom w:val="none" w:sz="0" w:space="0" w:color="auto"/>
        <w:right w:val="none" w:sz="0" w:space="0" w:color="auto"/>
      </w:divBdr>
    </w:div>
    <w:div w:id="274757134">
      <w:bodyDiv w:val="1"/>
      <w:marLeft w:val="0"/>
      <w:marRight w:val="0"/>
      <w:marTop w:val="0"/>
      <w:marBottom w:val="0"/>
      <w:divBdr>
        <w:top w:val="none" w:sz="0" w:space="0" w:color="auto"/>
        <w:left w:val="none" w:sz="0" w:space="0" w:color="auto"/>
        <w:bottom w:val="none" w:sz="0" w:space="0" w:color="auto"/>
        <w:right w:val="none" w:sz="0" w:space="0" w:color="auto"/>
      </w:divBdr>
    </w:div>
    <w:div w:id="414211599">
      <w:bodyDiv w:val="1"/>
      <w:marLeft w:val="0"/>
      <w:marRight w:val="0"/>
      <w:marTop w:val="0"/>
      <w:marBottom w:val="0"/>
      <w:divBdr>
        <w:top w:val="none" w:sz="0" w:space="0" w:color="auto"/>
        <w:left w:val="none" w:sz="0" w:space="0" w:color="auto"/>
        <w:bottom w:val="none" w:sz="0" w:space="0" w:color="auto"/>
        <w:right w:val="none" w:sz="0" w:space="0" w:color="auto"/>
      </w:divBdr>
    </w:div>
    <w:div w:id="417404505">
      <w:bodyDiv w:val="1"/>
      <w:marLeft w:val="0"/>
      <w:marRight w:val="0"/>
      <w:marTop w:val="0"/>
      <w:marBottom w:val="0"/>
      <w:divBdr>
        <w:top w:val="none" w:sz="0" w:space="0" w:color="auto"/>
        <w:left w:val="none" w:sz="0" w:space="0" w:color="auto"/>
        <w:bottom w:val="none" w:sz="0" w:space="0" w:color="auto"/>
        <w:right w:val="none" w:sz="0" w:space="0" w:color="auto"/>
      </w:divBdr>
    </w:div>
    <w:div w:id="466439780">
      <w:bodyDiv w:val="1"/>
      <w:marLeft w:val="0"/>
      <w:marRight w:val="0"/>
      <w:marTop w:val="0"/>
      <w:marBottom w:val="0"/>
      <w:divBdr>
        <w:top w:val="none" w:sz="0" w:space="0" w:color="auto"/>
        <w:left w:val="none" w:sz="0" w:space="0" w:color="auto"/>
        <w:bottom w:val="none" w:sz="0" w:space="0" w:color="auto"/>
        <w:right w:val="none" w:sz="0" w:space="0" w:color="auto"/>
      </w:divBdr>
    </w:div>
    <w:div w:id="570382975">
      <w:bodyDiv w:val="1"/>
      <w:marLeft w:val="0"/>
      <w:marRight w:val="0"/>
      <w:marTop w:val="0"/>
      <w:marBottom w:val="0"/>
      <w:divBdr>
        <w:top w:val="none" w:sz="0" w:space="0" w:color="auto"/>
        <w:left w:val="none" w:sz="0" w:space="0" w:color="auto"/>
        <w:bottom w:val="none" w:sz="0" w:space="0" w:color="auto"/>
        <w:right w:val="none" w:sz="0" w:space="0" w:color="auto"/>
      </w:divBdr>
    </w:div>
    <w:div w:id="749431167">
      <w:bodyDiv w:val="1"/>
      <w:marLeft w:val="0"/>
      <w:marRight w:val="0"/>
      <w:marTop w:val="0"/>
      <w:marBottom w:val="0"/>
      <w:divBdr>
        <w:top w:val="none" w:sz="0" w:space="0" w:color="auto"/>
        <w:left w:val="none" w:sz="0" w:space="0" w:color="auto"/>
        <w:bottom w:val="none" w:sz="0" w:space="0" w:color="auto"/>
        <w:right w:val="none" w:sz="0" w:space="0" w:color="auto"/>
      </w:divBdr>
    </w:div>
    <w:div w:id="775491483">
      <w:bodyDiv w:val="1"/>
      <w:marLeft w:val="0"/>
      <w:marRight w:val="0"/>
      <w:marTop w:val="0"/>
      <w:marBottom w:val="0"/>
      <w:divBdr>
        <w:top w:val="none" w:sz="0" w:space="0" w:color="auto"/>
        <w:left w:val="none" w:sz="0" w:space="0" w:color="auto"/>
        <w:bottom w:val="none" w:sz="0" w:space="0" w:color="auto"/>
        <w:right w:val="none" w:sz="0" w:space="0" w:color="auto"/>
      </w:divBdr>
    </w:div>
    <w:div w:id="808284553">
      <w:bodyDiv w:val="1"/>
      <w:marLeft w:val="0"/>
      <w:marRight w:val="0"/>
      <w:marTop w:val="0"/>
      <w:marBottom w:val="0"/>
      <w:divBdr>
        <w:top w:val="none" w:sz="0" w:space="0" w:color="auto"/>
        <w:left w:val="none" w:sz="0" w:space="0" w:color="auto"/>
        <w:bottom w:val="none" w:sz="0" w:space="0" w:color="auto"/>
        <w:right w:val="none" w:sz="0" w:space="0" w:color="auto"/>
      </w:divBdr>
    </w:div>
    <w:div w:id="816610626">
      <w:bodyDiv w:val="1"/>
      <w:marLeft w:val="0"/>
      <w:marRight w:val="0"/>
      <w:marTop w:val="0"/>
      <w:marBottom w:val="0"/>
      <w:divBdr>
        <w:top w:val="none" w:sz="0" w:space="0" w:color="auto"/>
        <w:left w:val="none" w:sz="0" w:space="0" w:color="auto"/>
        <w:bottom w:val="none" w:sz="0" w:space="0" w:color="auto"/>
        <w:right w:val="none" w:sz="0" w:space="0" w:color="auto"/>
      </w:divBdr>
    </w:div>
    <w:div w:id="843863568">
      <w:bodyDiv w:val="1"/>
      <w:marLeft w:val="0"/>
      <w:marRight w:val="0"/>
      <w:marTop w:val="0"/>
      <w:marBottom w:val="0"/>
      <w:divBdr>
        <w:top w:val="none" w:sz="0" w:space="0" w:color="auto"/>
        <w:left w:val="none" w:sz="0" w:space="0" w:color="auto"/>
        <w:bottom w:val="none" w:sz="0" w:space="0" w:color="auto"/>
        <w:right w:val="none" w:sz="0" w:space="0" w:color="auto"/>
      </w:divBdr>
    </w:div>
    <w:div w:id="951059413">
      <w:bodyDiv w:val="1"/>
      <w:marLeft w:val="0"/>
      <w:marRight w:val="0"/>
      <w:marTop w:val="0"/>
      <w:marBottom w:val="0"/>
      <w:divBdr>
        <w:top w:val="none" w:sz="0" w:space="0" w:color="auto"/>
        <w:left w:val="none" w:sz="0" w:space="0" w:color="auto"/>
        <w:bottom w:val="none" w:sz="0" w:space="0" w:color="auto"/>
        <w:right w:val="none" w:sz="0" w:space="0" w:color="auto"/>
      </w:divBdr>
    </w:div>
    <w:div w:id="981932084">
      <w:bodyDiv w:val="1"/>
      <w:marLeft w:val="0"/>
      <w:marRight w:val="0"/>
      <w:marTop w:val="0"/>
      <w:marBottom w:val="0"/>
      <w:divBdr>
        <w:top w:val="none" w:sz="0" w:space="0" w:color="auto"/>
        <w:left w:val="none" w:sz="0" w:space="0" w:color="auto"/>
        <w:bottom w:val="none" w:sz="0" w:space="0" w:color="auto"/>
        <w:right w:val="none" w:sz="0" w:space="0" w:color="auto"/>
      </w:divBdr>
    </w:div>
    <w:div w:id="1061561948">
      <w:bodyDiv w:val="1"/>
      <w:marLeft w:val="0"/>
      <w:marRight w:val="0"/>
      <w:marTop w:val="0"/>
      <w:marBottom w:val="0"/>
      <w:divBdr>
        <w:top w:val="none" w:sz="0" w:space="0" w:color="auto"/>
        <w:left w:val="none" w:sz="0" w:space="0" w:color="auto"/>
        <w:bottom w:val="none" w:sz="0" w:space="0" w:color="auto"/>
        <w:right w:val="none" w:sz="0" w:space="0" w:color="auto"/>
      </w:divBdr>
    </w:div>
    <w:div w:id="1209760886">
      <w:bodyDiv w:val="1"/>
      <w:marLeft w:val="0"/>
      <w:marRight w:val="0"/>
      <w:marTop w:val="0"/>
      <w:marBottom w:val="0"/>
      <w:divBdr>
        <w:top w:val="none" w:sz="0" w:space="0" w:color="auto"/>
        <w:left w:val="none" w:sz="0" w:space="0" w:color="auto"/>
        <w:bottom w:val="none" w:sz="0" w:space="0" w:color="auto"/>
        <w:right w:val="none" w:sz="0" w:space="0" w:color="auto"/>
      </w:divBdr>
    </w:div>
    <w:div w:id="1215460680">
      <w:bodyDiv w:val="1"/>
      <w:marLeft w:val="0"/>
      <w:marRight w:val="0"/>
      <w:marTop w:val="0"/>
      <w:marBottom w:val="0"/>
      <w:divBdr>
        <w:top w:val="none" w:sz="0" w:space="0" w:color="auto"/>
        <w:left w:val="none" w:sz="0" w:space="0" w:color="auto"/>
        <w:bottom w:val="none" w:sz="0" w:space="0" w:color="auto"/>
        <w:right w:val="none" w:sz="0" w:space="0" w:color="auto"/>
      </w:divBdr>
    </w:div>
    <w:div w:id="1216627380">
      <w:bodyDiv w:val="1"/>
      <w:marLeft w:val="0"/>
      <w:marRight w:val="0"/>
      <w:marTop w:val="0"/>
      <w:marBottom w:val="0"/>
      <w:divBdr>
        <w:top w:val="none" w:sz="0" w:space="0" w:color="auto"/>
        <w:left w:val="none" w:sz="0" w:space="0" w:color="auto"/>
        <w:bottom w:val="none" w:sz="0" w:space="0" w:color="auto"/>
        <w:right w:val="none" w:sz="0" w:space="0" w:color="auto"/>
      </w:divBdr>
    </w:div>
    <w:div w:id="1240363996">
      <w:bodyDiv w:val="1"/>
      <w:marLeft w:val="0"/>
      <w:marRight w:val="0"/>
      <w:marTop w:val="0"/>
      <w:marBottom w:val="0"/>
      <w:divBdr>
        <w:top w:val="none" w:sz="0" w:space="0" w:color="auto"/>
        <w:left w:val="none" w:sz="0" w:space="0" w:color="auto"/>
        <w:bottom w:val="none" w:sz="0" w:space="0" w:color="auto"/>
        <w:right w:val="none" w:sz="0" w:space="0" w:color="auto"/>
      </w:divBdr>
    </w:div>
    <w:div w:id="1320034653">
      <w:bodyDiv w:val="1"/>
      <w:marLeft w:val="0"/>
      <w:marRight w:val="0"/>
      <w:marTop w:val="0"/>
      <w:marBottom w:val="0"/>
      <w:divBdr>
        <w:top w:val="none" w:sz="0" w:space="0" w:color="auto"/>
        <w:left w:val="none" w:sz="0" w:space="0" w:color="auto"/>
        <w:bottom w:val="none" w:sz="0" w:space="0" w:color="auto"/>
        <w:right w:val="none" w:sz="0" w:space="0" w:color="auto"/>
      </w:divBdr>
    </w:div>
    <w:div w:id="1368292914">
      <w:bodyDiv w:val="1"/>
      <w:marLeft w:val="0"/>
      <w:marRight w:val="0"/>
      <w:marTop w:val="0"/>
      <w:marBottom w:val="0"/>
      <w:divBdr>
        <w:top w:val="none" w:sz="0" w:space="0" w:color="auto"/>
        <w:left w:val="none" w:sz="0" w:space="0" w:color="auto"/>
        <w:bottom w:val="none" w:sz="0" w:space="0" w:color="auto"/>
        <w:right w:val="none" w:sz="0" w:space="0" w:color="auto"/>
      </w:divBdr>
    </w:div>
    <w:div w:id="1376546507">
      <w:bodyDiv w:val="1"/>
      <w:marLeft w:val="0"/>
      <w:marRight w:val="0"/>
      <w:marTop w:val="0"/>
      <w:marBottom w:val="0"/>
      <w:divBdr>
        <w:top w:val="none" w:sz="0" w:space="0" w:color="auto"/>
        <w:left w:val="none" w:sz="0" w:space="0" w:color="auto"/>
        <w:bottom w:val="none" w:sz="0" w:space="0" w:color="auto"/>
        <w:right w:val="none" w:sz="0" w:space="0" w:color="auto"/>
      </w:divBdr>
    </w:div>
    <w:div w:id="1577277334">
      <w:bodyDiv w:val="1"/>
      <w:marLeft w:val="0"/>
      <w:marRight w:val="0"/>
      <w:marTop w:val="0"/>
      <w:marBottom w:val="0"/>
      <w:divBdr>
        <w:top w:val="none" w:sz="0" w:space="0" w:color="auto"/>
        <w:left w:val="none" w:sz="0" w:space="0" w:color="auto"/>
        <w:bottom w:val="none" w:sz="0" w:space="0" w:color="auto"/>
        <w:right w:val="none" w:sz="0" w:space="0" w:color="auto"/>
      </w:divBdr>
    </w:div>
    <w:div w:id="1620063864">
      <w:bodyDiv w:val="1"/>
      <w:marLeft w:val="0"/>
      <w:marRight w:val="0"/>
      <w:marTop w:val="0"/>
      <w:marBottom w:val="0"/>
      <w:divBdr>
        <w:top w:val="none" w:sz="0" w:space="0" w:color="auto"/>
        <w:left w:val="none" w:sz="0" w:space="0" w:color="auto"/>
        <w:bottom w:val="none" w:sz="0" w:space="0" w:color="auto"/>
        <w:right w:val="none" w:sz="0" w:space="0" w:color="auto"/>
      </w:divBdr>
    </w:div>
    <w:div w:id="1641880537">
      <w:bodyDiv w:val="1"/>
      <w:marLeft w:val="0"/>
      <w:marRight w:val="0"/>
      <w:marTop w:val="0"/>
      <w:marBottom w:val="0"/>
      <w:divBdr>
        <w:top w:val="none" w:sz="0" w:space="0" w:color="auto"/>
        <w:left w:val="none" w:sz="0" w:space="0" w:color="auto"/>
        <w:bottom w:val="none" w:sz="0" w:space="0" w:color="auto"/>
        <w:right w:val="none" w:sz="0" w:space="0" w:color="auto"/>
      </w:divBdr>
    </w:div>
    <w:div w:id="1729106638">
      <w:bodyDiv w:val="1"/>
      <w:marLeft w:val="0"/>
      <w:marRight w:val="0"/>
      <w:marTop w:val="0"/>
      <w:marBottom w:val="0"/>
      <w:divBdr>
        <w:top w:val="none" w:sz="0" w:space="0" w:color="auto"/>
        <w:left w:val="none" w:sz="0" w:space="0" w:color="auto"/>
        <w:bottom w:val="none" w:sz="0" w:space="0" w:color="auto"/>
        <w:right w:val="none" w:sz="0" w:space="0" w:color="auto"/>
      </w:divBdr>
    </w:div>
    <w:div w:id="1810778032">
      <w:bodyDiv w:val="1"/>
      <w:marLeft w:val="0"/>
      <w:marRight w:val="0"/>
      <w:marTop w:val="0"/>
      <w:marBottom w:val="0"/>
      <w:divBdr>
        <w:top w:val="none" w:sz="0" w:space="0" w:color="auto"/>
        <w:left w:val="none" w:sz="0" w:space="0" w:color="auto"/>
        <w:bottom w:val="none" w:sz="0" w:space="0" w:color="auto"/>
        <w:right w:val="none" w:sz="0" w:space="0" w:color="auto"/>
      </w:divBdr>
    </w:div>
    <w:div w:id="1973242476">
      <w:bodyDiv w:val="1"/>
      <w:marLeft w:val="0"/>
      <w:marRight w:val="0"/>
      <w:marTop w:val="0"/>
      <w:marBottom w:val="0"/>
      <w:divBdr>
        <w:top w:val="none" w:sz="0" w:space="0" w:color="auto"/>
        <w:left w:val="none" w:sz="0" w:space="0" w:color="auto"/>
        <w:bottom w:val="none" w:sz="0" w:space="0" w:color="auto"/>
        <w:right w:val="none" w:sz="0" w:space="0" w:color="auto"/>
      </w:divBdr>
    </w:div>
    <w:div w:id="1997099885">
      <w:bodyDiv w:val="1"/>
      <w:marLeft w:val="0"/>
      <w:marRight w:val="0"/>
      <w:marTop w:val="0"/>
      <w:marBottom w:val="0"/>
      <w:divBdr>
        <w:top w:val="none" w:sz="0" w:space="0" w:color="auto"/>
        <w:left w:val="none" w:sz="0" w:space="0" w:color="auto"/>
        <w:bottom w:val="none" w:sz="0" w:space="0" w:color="auto"/>
        <w:right w:val="none" w:sz="0" w:space="0" w:color="auto"/>
      </w:divBdr>
    </w:div>
    <w:div w:id="2054960205">
      <w:bodyDiv w:val="1"/>
      <w:marLeft w:val="0"/>
      <w:marRight w:val="0"/>
      <w:marTop w:val="0"/>
      <w:marBottom w:val="0"/>
      <w:divBdr>
        <w:top w:val="none" w:sz="0" w:space="0" w:color="auto"/>
        <w:left w:val="none" w:sz="0" w:space="0" w:color="auto"/>
        <w:bottom w:val="none" w:sz="0" w:space="0" w:color="auto"/>
        <w:right w:val="none" w:sz="0" w:space="0" w:color="auto"/>
      </w:divBdr>
    </w:div>
    <w:div w:id="2095973226">
      <w:bodyDiv w:val="1"/>
      <w:marLeft w:val="0"/>
      <w:marRight w:val="0"/>
      <w:marTop w:val="0"/>
      <w:marBottom w:val="0"/>
      <w:divBdr>
        <w:top w:val="none" w:sz="0" w:space="0" w:color="auto"/>
        <w:left w:val="none" w:sz="0" w:space="0" w:color="auto"/>
        <w:bottom w:val="none" w:sz="0" w:space="0" w:color="auto"/>
        <w:right w:val="none" w:sz="0" w:space="0" w:color="auto"/>
      </w:divBdr>
    </w:div>
    <w:div w:id="2133277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hyperlink" Target="https://www.javatpoint.com/http"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TotalTime>
  <Pages>51</Pages>
  <Words>9868</Words>
  <Characters>56252</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 kaur</dc:creator>
  <cp:keywords/>
  <dc:description/>
  <cp:lastModifiedBy>iPC</cp:lastModifiedBy>
  <cp:revision>131</cp:revision>
  <dcterms:created xsi:type="dcterms:W3CDTF">2024-07-11T11:41:00Z</dcterms:created>
  <dcterms:modified xsi:type="dcterms:W3CDTF">2024-07-20T07:40:00Z</dcterms:modified>
</cp:coreProperties>
</file>